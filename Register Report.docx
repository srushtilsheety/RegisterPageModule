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D499D" w14:textId="77777777" w:rsidR="00477090" w:rsidRDefault="00477090">
      <w:pPr>
        <w:pStyle w:val="Heading1"/>
        <w:rPr>
          <w:color w:val="000000" w:themeColor="text1"/>
          <w:sz w:val="32"/>
          <w:szCs w:val="32"/>
        </w:rPr>
      </w:pPr>
      <w:bookmarkStart w:id="0" w:name="_Hlk215580112"/>
    </w:p>
    <w:p w14:paraId="040DEFD8" w14:textId="77777777" w:rsidR="00477090" w:rsidRDefault="00477090">
      <w:pPr>
        <w:pStyle w:val="Heading1"/>
        <w:rPr>
          <w:color w:val="000000" w:themeColor="text1"/>
          <w:sz w:val="32"/>
          <w:szCs w:val="32"/>
        </w:rPr>
      </w:pPr>
    </w:p>
    <w:p w14:paraId="25B6E2D9" w14:textId="77777777" w:rsidR="00477090" w:rsidRDefault="00477090">
      <w:pPr>
        <w:pStyle w:val="Heading1"/>
        <w:rPr>
          <w:color w:val="000000" w:themeColor="text1"/>
          <w:sz w:val="32"/>
          <w:szCs w:val="32"/>
        </w:rPr>
      </w:pPr>
    </w:p>
    <w:p w14:paraId="74296D34" w14:textId="77777777" w:rsidR="00477090" w:rsidRDefault="00477090">
      <w:pPr>
        <w:pStyle w:val="Heading1"/>
        <w:rPr>
          <w:color w:val="000000" w:themeColor="text1"/>
          <w:sz w:val="32"/>
          <w:szCs w:val="32"/>
        </w:rPr>
      </w:pPr>
    </w:p>
    <w:p w14:paraId="24B9FEBA" w14:textId="7175BEB3" w:rsidR="00477090" w:rsidRDefault="00000000" w:rsidP="009225CF">
      <w:pPr>
        <w:pStyle w:val="Heading1"/>
        <w:jc w:val="center"/>
        <w:rPr>
          <w:rFonts w:ascii="Times New Roman" w:hAnsi="Times New Roman" w:cs="Times New Roman"/>
          <w:color w:val="000000" w:themeColor="text1"/>
          <w:sz w:val="40"/>
          <w:szCs w:val="40"/>
        </w:rPr>
      </w:pPr>
      <w:r>
        <w:rPr>
          <w:rFonts w:ascii="Times New Roman" w:hAnsi="Times New Roman" w:cs="Times New Roman"/>
          <w:color w:val="000000" w:themeColor="text1"/>
          <w:sz w:val="40"/>
          <w:szCs w:val="40"/>
        </w:rPr>
        <w:t>Manual Testing Report –</w:t>
      </w:r>
      <w:r w:rsidR="003F4CC4" w:rsidRPr="003F4CC4">
        <w:rPr>
          <w:rFonts w:ascii="Times New Roman" w:hAnsi="Times New Roman" w:cs="Times New Roman"/>
          <w:color w:val="000000" w:themeColor="text1"/>
          <w:sz w:val="40"/>
          <w:szCs w:val="40"/>
        </w:rPr>
        <w:t>Register Page Module (nopcommerce demo)</w:t>
      </w:r>
    </w:p>
    <w:p w14:paraId="532B2E57" w14:textId="77777777" w:rsidR="009225CF" w:rsidRDefault="009225CF" w:rsidP="009225CF"/>
    <w:p w14:paraId="4AC9BF73" w14:textId="77777777" w:rsidR="009225CF" w:rsidRPr="009225CF" w:rsidRDefault="009225CF" w:rsidP="009225CF"/>
    <w:p w14:paraId="2965996D" w14:textId="77777777" w:rsidR="00477090" w:rsidRDefault="00477090">
      <w:pPr>
        <w:pStyle w:val="Heading2"/>
      </w:pPr>
    </w:p>
    <w:p w14:paraId="39BBB9A6" w14:textId="77777777" w:rsidR="00477090" w:rsidRDefault="00477090">
      <w:pPr>
        <w:pStyle w:val="Heading2"/>
      </w:pPr>
    </w:p>
    <w:p w14:paraId="71CDE0FB" w14:textId="77777777" w:rsidR="00477090" w:rsidRDefault="00477090">
      <w:pPr>
        <w:pStyle w:val="Heading2"/>
      </w:pPr>
    </w:p>
    <w:p w14:paraId="023CE88F" w14:textId="77777777" w:rsidR="00477090" w:rsidRDefault="00477090">
      <w:pPr>
        <w:pStyle w:val="Heading2"/>
      </w:pPr>
    </w:p>
    <w:p w14:paraId="75B274A9" w14:textId="77777777" w:rsidR="00477090" w:rsidRDefault="00477090">
      <w:pPr>
        <w:pStyle w:val="Heading2"/>
        <w:jc w:val="right"/>
        <w:rPr>
          <w:color w:val="auto"/>
          <w:sz w:val="32"/>
          <w:szCs w:val="32"/>
        </w:rPr>
      </w:pPr>
    </w:p>
    <w:p w14:paraId="5A3278DF" w14:textId="14871CF5" w:rsidR="00477090" w:rsidRPr="009225CF" w:rsidRDefault="00000000">
      <w:pPr>
        <w:pStyle w:val="Heading2"/>
        <w:jc w:val="center"/>
        <w:rPr>
          <w:rFonts w:ascii="Times New Roman" w:hAnsi="Times New Roman" w:cs="Times New Roman"/>
          <w:color w:val="auto"/>
          <w:sz w:val="32"/>
          <w:szCs w:val="32"/>
          <w:lang w:val="en-IN"/>
        </w:rPr>
      </w:pPr>
      <w:r>
        <w:rPr>
          <w:rFonts w:ascii="Times New Roman" w:hAnsi="Times New Roman" w:cs="Times New Roman"/>
          <w:color w:val="auto"/>
          <w:sz w:val="32"/>
          <w:szCs w:val="32"/>
        </w:rPr>
        <w:t xml:space="preserve">Submitted By : </w:t>
      </w:r>
      <w:r w:rsidR="00C923EA">
        <w:rPr>
          <w:rFonts w:ascii="Times New Roman" w:hAnsi="Times New Roman" w:cs="Times New Roman"/>
          <w:color w:val="auto"/>
          <w:sz w:val="32"/>
          <w:szCs w:val="32"/>
        </w:rPr>
        <w:t>SRUSHTI.L</w:t>
      </w:r>
    </w:p>
    <w:p w14:paraId="5D53EF22" w14:textId="77777777" w:rsidR="00477090" w:rsidRDefault="00000000">
      <w:pPr>
        <w:tabs>
          <w:tab w:val="left" w:pos="5310"/>
        </w:tabs>
        <w:jc w:val="center"/>
        <w:rPr>
          <w:rFonts w:ascii="Times New Roman" w:hAnsi="Times New Roman" w:cs="Times New Roman"/>
          <w:b/>
          <w:bCs/>
          <w:sz w:val="32"/>
          <w:szCs w:val="32"/>
        </w:rPr>
      </w:pPr>
      <w:r>
        <w:rPr>
          <w:rFonts w:ascii="Times New Roman" w:hAnsi="Times New Roman" w:cs="Times New Roman"/>
          <w:b/>
          <w:bCs/>
          <w:sz w:val="32"/>
          <w:szCs w:val="32"/>
        </w:rPr>
        <w:t>Submitted to : Shamsheera T</w:t>
      </w:r>
    </w:p>
    <w:p w14:paraId="7809C94F" w14:textId="27B7A68D" w:rsidR="00477090" w:rsidRDefault="00000000">
      <w:pPr>
        <w:jc w:val="center"/>
        <w:rPr>
          <w:rFonts w:ascii="Times New Roman" w:hAnsi="Times New Roman" w:cs="Times New Roman"/>
          <w:b/>
          <w:bCs/>
          <w:sz w:val="32"/>
          <w:szCs w:val="32"/>
        </w:rPr>
      </w:pPr>
      <w:r>
        <w:rPr>
          <w:rFonts w:ascii="Times New Roman" w:hAnsi="Times New Roman" w:cs="Times New Roman"/>
          <w:b/>
          <w:bCs/>
          <w:sz w:val="32"/>
          <w:szCs w:val="32"/>
        </w:rPr>
        <w:t xml:space="preserve">AF ID : </w:t>
      </w:r>
      <w:r w:rsidR="00C923EA" w:rsidRPr="00C923EA">
        <w:rPr>
          <w:rFonts w:ascii="Times New Roman" w:hAnsi="Times New Roman" w:cs="Times New Roman"/>
          <w:b/>
          <w:bCs/>
          <w:sz w:val="32"/>
          <w:szCs w:val="32"/>
        </w:rPr>
        <w:t>AF05068270</w:t>
      </w:r>
    </w:p>
    <w:p w14:paraId="2A7CD35D" w14:textId="46BB4D90" w:rsidR="00477090" w:rsidRDefault="00000000">
      <w:pPr>
        <w:jc w:val="center"/>
        <w:rPr>
          <w:rFonts w:ascii="Times New Roman" w:hAnsi="Times New Roman" w:cs="Times New Roman"/>
          <w:b/>
          <w:bCs/>
          <w:sz w:val="32"/>
          <w:szCs w:val="32"/>
        </w:rPr>
      </w:pPr>
      <w:r>
        <w:rPr>
          <w:rFonts w:ascii="Times New Roman" w:hAnsi="Times New Roman" w:cs="Times New Roman"/>
          <w:b/>
          <w:bCs/>
          <w:sz w:val="32"/>
          <w:szCs w:val="32"/>
        </w:rPr>
        <w:t xml:space="preserve">Batch: </w:t>
      </w:r>
      <w:r w:rsidR="009225CF">
        <w:rPr>
          <w:rFonts w:ascii="Times New Roman" w:hAnsi="Times New Roman" w:cs="Times New Roman"/>
          <w:b/>
          <w:bCs/>
          <w:sz w:val="32"/>
          <w:szCs w:val="32"/>
        </w:rPr>
        <w:t>D4235</w:t>
      </w:r>
    </w:p>
    <w:p w14:paraId="18F3776D" w14:textId="77777777" w:rsidR="003F4CC4" w:rsidRDefault="003F4CC4">
      <w:pPr>
        <w:pStyle w:val="Heading2"/>
        <w:jc w:val="both"/>
        <w:rPr>
          <w:rFonts w:ascii="Times New Roman" w:hAnsi="Times New Roman" w:cs="Times New Roman"/>
          <w:color w:val="000000" w:themeColor="text1"/>
          <w:sz w:val="28"/>
          <w:szCs w:val="28"/>
        </w:rPr>
      </w:pPr>
    </w:p>
    <w:p w14:paraId="62F27EB4" w14:textId="77777777" w:rsidR="003F4CC4" w:rsidRDefault="003F4CC4">
      <w:pPr>
        <w:pStyle w:val="Heading2"/>
        <w:jc w:val="both"/>
        <w:rPr>
          <w:rFonts w:ascii="Times New Roman" w:hAnsi="Times New Roman" w:cs="Times New Roman"/>
          <w:color w:val="000000" w:themeColor="text1"/>
          <w:sz w:val="28"/>
          <w:szCs w:val="28"/>
        </w:rPr>
      </w:pPr>
    </w:p>
    <w:p w14:paraId="11C54D69" w14:textId="4F3943FF" w:rsidR="00477090" w:rsidRDefault="00000000">
      <w:pPr>
        <w:pStyle w:val="Heading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1.Project Overview</w:t>
      </w:r>
    </w:p>
    <w:p w14:paraId="59377894" w14:textId="77777777" w:rsidR="00477090" w:rsidRDefault="00477090"/>
    <w:p w14:paraId="34CA2F6D" w14:textId="1C63AAC9" w:rsidR="00477090" w:rsidRPr="007D7C85" w:rsidRDefault="00CC2200">
      <w:pPr>
        <w:rPr>
          <w:sz w:val="24"/>
          <w:szCs w:val="24"/>
        </w:rPr>
      </w:pPr>
      <w:r w:rsidRPr="00CC2200">
        <w:rPr>
          <w:rFonts w:ascii="Times New Roman" w:hAnsi="Times New Roman" w:cs="Times New Roman"/>
          <w:sz w:val="24"/>
          <w:szCs w:val="24"/>
        </w:rPr>
        <w:t>The objective of testing was to validate the User Registration functionality of the NopCommerce application to ensure that users are able to successfully register with valid inputs, mandatory and optional field combinations, and that the application behaves as expected in both positive and negative scenarios.</w:t>
      </w:r>
    </w:p>
    <w:p w14:paraId="4B8A39E5" w14:textId="369BA594" w:rsidR="00477090" w:rsidRDefault="00000000">
      <w:pPr>
        <w:pStyle w:val="Heading2"/>
        <w:rPr>
          <w:rFonts w:ascii="Times New Roman" w:hAnsi="Times New Roman" w:cs="Times New Roman"/>
          <w:sz w:val="28"/>
          <w:szCs w:val="28"/>
        </w:rPr>
      </w:pPr>
      <w:r>
        <w:rPr>
          <w:rFonts w:ascii="Times New Roman" w:hAnsi="Times New Roman" w:cs="Times New Roman"/>
          <w:color w:val="000000" w:themeColor="text1"/>
          <w:sz w:val="28"/>
          <w:szCs w:val="28"/>
        </w:rPr>
        <w:t xml:space="preserve">2. </w:t>
      </w:r>
      <w:r w:rsidR="00700C23" w:rsidRPr="00700C23">
        <w:rPr>
          <w:rFonts w:ascii="Times New Roman" w:hAnsi="Times New Roman" w:cs="Times New Roman"/>
          <w:color w:val="000000" w:themeColor="text1"/>
          <w:sz w:val="28"/>
          <w:szCs w:val="28"/>
        </w:rPr>
        <w:t xml:space="preserve"> Scope of Testing</w:t>
      </w:r>
    </w:p>
    <w:p w14:paraId="10DBE31B" w14:textId="77777777" w:rsidR="00477090" w:rsidRDefault="00477090"/>
    <w:p w14:paraId="4054C77D" w14:textId="663AA78E" w:rsidR="00CC2200" w:rsidRDefault="00CC2200" w:rsidP="007D7C85">
      <w:pPr>
        <w:rPr>
          <w:rFonts w:ascii="Times New Roman" w:hAnsi="Times New Roman" w:cs="Times New Roman"/>
          <w:sz w:val="24"/>
          <w:szCs w:val="24"/>
        </w:rPr>
      </w:pPr>
      <w:r>
        <w:rPr>
          <w:rFonts w:ascii="Times New Roman" w:hAnsi="Times New Roman" w:cs="Times New Roman"/>
          <w:sz w:val="24"/>
          <w:szCs w:val="24"/>
        </w:rPr>
        <w:t xml:space="preserve"> </w:t>
      </w:r>
      <w:r w:rsidRPr="00CC2200">
        <w:rPr>
          <w:rFonts w:ascii="Times New Roman" w:hAnsi="Times New Roman" w:cs="Times New Roman"/>
          <w:sz w:val="24"/>
          <w:szCs w:val="24"/>
        </w:rPr>
        <w:t>o</w:t>
      </w:r>
      <w:r>
        <w:rPr>
          <w:rFonts w:ascii="Times New Roman" w:hAnsi="Times New Roman" w:cs="Times New Roman"/>
          <w:sz w:val="24"/>
          <w:szCs w:val="24"/>
        </w:rPr>
        <w:t xml:space="preserve">  </w:t>
      </w:r>
      <w:r w:rsidRPr="00CC2200">
        <w:rPr>
          <w:rFonts w:ascii="Times New Roman" w:hAnsi="Times New Roman" w:cs="Times New Roman"/>
          <w:sz w:val="24"/>
          <w:szCs w:val="24"/>
        </w:rPr>
        <w:t>Registration page field validation (mandatory/optional fields).</w:t>
      </w:r>
    </w:p>
    <w:p w14:paraId="370675FC" w14:textId="1EC5D440" w:rsidR="00CC2200" w:rsidRDefault="00CC2200" w:rsidP="007D7C85">
      <w:pPr>
        <w:rPr>
          <w:rFonts w:ascii="Times New Roman" w:hAnsi="Times New Roman" w:cs="Times New Roman"/>
          <w:sz w:val="24"/>
          <w:szCs w:val="24"/>
        </w:rPr>
      </w:pPr>
      <w:r w:rsidRPr="00CC2200">
        <w:rPr>
          <w:rFonts w:ascii="Times New Roman" w:hAnsi="Times New Roman" w:cs="Times New Roman"/>
          <w:sz w:val="24"/>
          <w:szCs w:val="24"/>
        </w:rPr>
        <w:t xml:space="preserve"> o UI alignment and label validation.</w:t>
      </w:r>
    </w:p>
    <w:p w14:paraId="4250F85F" w14:textId="77777777" w:rsidR="00CC2200" w:rsidRDefault="00CC2200" w:rsidP="007D7C85">
      <w:pPr>
        <w:rPr>
          <w:rFonts w:ascii="Times New Roman" w:hAnsi="Times New Roman" w:cs="Times New Roman"/>
          <w:sz w:val="24"/>
          <w:szCs w:val="24"/>
        </w:rPr>
      </w:pPr>
      <w:r w:rsidRPr="00CC2200">
        <w:rPr>
          <w:rFonts w:ascii="Times New Roman" w:hAnsi="Times New Roman" w:cs="Times New Roman"/>
          <w:sz w:val="24"/>
          <w:szCs w:val="24"/>
        </w:rPr>
        <w:t xml:space="preserve"> o Email format and uniqueness checks. </w:t>
      </w:r>
    </w:p>
    <w:p w14:paraId="59532AB4" w14:textId="266C60DC" w:rsidR="00CC2200" w:rsidRDefault="00CC2200" w:rsidP="007D7C85">
      <w:pPr>
        <w:rPr>
          <w:rFonts w:ascii="Times New Roman" w:hAnsi="Times New Roman" w:cs="Times New Roman"/>
          <w:sz w:val="24"/>
          <w:szCs w:val="24"/>
        </w:rPr>
      </w:pPr>
      <w:r>
        <w:rPr>
          <w:rFonts w:ascii="Times New Roman" w:hAnsi="Times New Roman" w:cs="Times New Roman"/>
          <w:sz w:val="24"/>
          <w:szCs w:val="24"/>
        </w:rPr>
        <w:t xml:space="preserve"> </w:t>
      </w:r>
      <w:r w:rsidRPr="00CC2200">
        <w:rPr>
          <w:rFonts w:ascii="Times New Roman" w:hAnsi="Times New Roman" w:cs="Times New Roman"/>
          <w:sz w:val="24"/>
          <w:szCs w:val="24"/>
        </w:rPr>
        <w:t>o Password and confirmation check.</w:t>
      </w:r>
    </w:p>
    <w:p w14:paraId="71CD2F5B" w14:textId="37552AAE" w:rsidR="00477090" w:rsidRDefault="00CC2200" w:rsidP="007D7C85">
      <w:pPr>
        <w:rPr>
          <w:rFonts w:ascii="Times New Roman" w:hAnsi="Times New Roman" w:cs="Times New Roman"/>
          <w:sz w:val="24"/>
          <w:szCs w:val="24"/>
        </w:rPr>
      </w:pPr>
      <w:r w:rsidRPr="00CC2200">
        <w:rPr>
          <w:rFonts w:ascii="Times New Roman" w:hAnsi="Times New Roman" w:cs="Times New Roman"/>
          <w:sz w:val="24"/>
          <w:szCs w:val="24"/>
        </w:rPr>
        <w:t xml:space="preserve"> o Successful redirection after registration.</w:t>
      </w:r>
    </w:p>
    <w:p w14:paraId="1DF6E55F" w14:textId="77777777" w:rsidR="00700C23" w:rsidRPr="00700C23" w:rsidRDefault="00700C23" w:rsidP="007D7C85">
      <w:pPr>
        <w:rPr>
          <w:rFonts w:ascii="Times New Roman" w:hAnsi="Times New Roman" w:cs="Times New Roman"/>
          <w:b/>
          <w:bCs/>
        </w:rPr>
      </w:pPr>
      <w:r w:rsidRPr="00700C23">
        <w:rPr>
          <w:rFonts w:ascii="Times New Roman" w:hAnsi="Times New Roman" w:cs="Times New Roman"/>
          <w:b/>
          <w:bCs/>
        </w:rPr>
        <w:t>• Out of Scope:</w:t>
      </w:r>
    </w:p>
    <w:p w14:paraId="0C461C31" w14:textId="2CDC640C" w:rsidR="00700C23" w:rsidRPr="007D7C85" w:rsidRDefault="00700C23" w:rsidP="007D7C85">
      <w:pPr>
        <w:rPr>
          <w:rFonts w:ascii="Times New Roman" w:hAnsi="Times New Roman" w:cs="Times New Roman"/>
        </w:rPr>
      </w:pPr>
      <w:r w:rsidRPr="00700C23">
        <w:rPr>
          <w:rFonts w:ascii="Times New Roman" w:hAnsi="Times New Roman" w:cs="Times New Roman"/>
        </w:rPr>
        <w:t xml:space="preserve"> o Login module testing.</w:t>
      </w:r>
    </w:p>
    <w:p w14:paraId="050A05D8" w14:textId="77777777" w:rsidR="00CC2200" w:rsidRDefault="00CC2200" w:rsidP="007D7C85">
      <w:pPr>
        <w:rPr>
          <w:rFonts w:ascii="Times New Roman" w:eastAsiaTheme="majorEastAsia" w:hAnsi="Times New Roman" w:cs="Times New Roman"/>
          <w:b/>
          <w:bCs/>
          <w:color w:val="000000" w:themeColor="text1"/>
          <w:sz w:val="28"/>
          <w:szCs w:val="28"/>
        </w:rPr>
      </w:pPr>
      <w:r w:rsidRPr="00CC2200">
        <w:rPr>
          <w:rFonts w:ascii="Times New Roman" w:eastAsiaTheme="majorEastAsia" w:hAnsi="Times New Roman" w:cs="Times New Roman"/>
          <w:b/>
          <w:bCs/>
          <w:color w:val="000000" w:themeColor="text1"/>
          <w:sz w:val="28"/>
          <w:szCs w:val="28"/>
        </w:rPr>
        <w:t xml:space="preserve">3. Test Approach </w:t>
      </w:r>
    </w:p>
    <w:p w14:paraId="3E0A4D97" w14:textId="77777777" w:rsidR="00CC2200" w:rsidRDefault="00CC2200" w:rsidP="007D7C85">
      <w:pPr>
        <w:rPr>
          <w:rFonts w:ascii="Times New Roman" w:eastAsiaTheme="majorEastAsia" w:hAnsi="Times New Roman" w:cs="Times New Roman"/>
          <w:b/>
          <w:bCs/>
          <w:color w:val="000000" w:themeColor="text1"/>
          <w:sz w:val="28"/>
          <w:szCs w:val="28"/>
        </w:rPr>
      </w:pPr>
      <w:r w:rsidRPr="00CC2200">
        <w:rPr>
          <w:rFonts w:ascii="Times New Roman" w:eastAsiaTheme="majorEastAsia" w:hAnsi="Times New Roman" w:cs="Times New Roman"/>
          <w:b/>
          <w:bCs/>
          <w:color w:val="000000" w:themeColor="text1"/>
          <w:sz w:val="28"/>
          <w:szCs w:val="28"/>
        </w:rPr>
        <w:t>• Type of Testing</w:t>
      </w:r>
      <w:r w:rsidRPr="00CC2200">
        <w:rPr>
          <w:rFonts w:ascii="Times New Roman" w:eastAsiaTheme="majorEastAsia" w:hAnsi="Times New Roman" w:cs="Times New Roman"/>
          <w:color w:val="000000" w:themeColor="text1"/>
          <w:sz w:val="24"/>
          <w:szCs w:val="24"/>
        </w:rPr>
        <w:t>: Manual Functional Testing</w:t>
      </w:r>
      <w:r w:rsidRPr="00CC2200">
        <w:rPr>
          <w:rFonts w:ascii="Times New Roman" w:eastAsiaTheme="majorEastAsia" w:hAnsi="Times New Roman" w:cs="Times New Roman"/>
          <w:b/>
          <w:bCs/>
          <w:color w:val="000000" w:themeColor="text1"/>
          <w:sz w:val="24"/>
          <w:szCs w:val="24"/>
        </w:rPr>
        <w:t xml:space="preserve"> </w:t>
      </w:r>
    </w:p>
    <w:p w14:paraId="7E97CB06" w14:textId="77777777" w:rsidR="00CC2200" w:rsidRDefault="00CC2200" w:rsidP="007D7C85">
      <w:pPr>
        <w:rPr>
          <w:rFonts w:ascii="Times New Roman" w:eastAsiaTheme="majorEastAsia" w:hAnsi="Times New Roman" w:cs="Times New Roman"/>
          <w:b/>
          <w:bCs/>
          <w:color w:val="000000" w:themeColor="text1"/>
          <w:sz w:val="28"/>
          <w:szCs w:val="28"/>
        </w:rPr>
      </w:pPr>
      <w:r w:rsidRPr="00CC2200">
        <w:rPr>
          <w:rFonts w:ascii="Times New Roman" w:eastAsiaTheme="majorEastAsia" w:hAnsi="Times New Roman" w:cs="Times New Roman"/>
          <w:b/>
          <w:bCs/>
          <w:color w:val="000000" w:themeColor="text1"/>
          <w:sz w:val="28"/>
          <w:szCs w:val="28"/>
        </w:rPr>
        <w:t xml:space="preserve">• Test Levels: </w:t>
      </w:r>
      <w:r w:rsidRPr="00CC2200">
        <w:rPr>
          <w:rFonts w:ascii="Times New Roman" w:eastAsiaTheme="majorEastAsia" w:hAnsi="Times New Roman" w:cs="Times New Roman"/>
          <w:color w:val="000000" w:themeColor="text1"/>
          <w:sz w:val="24"/>
          <w:szCs w:val="24"/>
        </w:rPr>
        <w:t>System Testing</w:t>
      </w:r>
      <w:r w:rsidRPr="00CC2200">
        <w:rPr>
          <w:rFonts w:ascii="Times New Roman" w:eastAsiaTheme="majorEastAsia" w:hAnsi="Times New Roman" w:cs="Times New Roman"/>
          <w:b/>
          <w:bCs/>
          <w:color w:val="000000" w:themeColor="text1"/>
          <w:sz w:val="24"/>
          <w:szCs w:val="24"/>
        </w:rPr>
        <w:t xml:space="preserve"> </w:t>
      </w:r>
    </w:p>
    <w:p w14:paraId="5FDE2828" w14:textId="77777777" w:rsidR="00CC2200" w:rsidRDefault="00CC2200" w:rsidP="00CC2200">
      <w:pPr>
        <w:rPr>
          <w:rFonts w:ascii="Times New Roman" w:eastAsiaTheme="majorEastAsia" w:hAnsi="Times New Roman" w:cs="Times New Roman"/>
          <w:color w:val="000000" w:themeColor="text1"/>
          <w:sz w:val="28"/>
          <w:szCs w:val="28"/>
        </w:rPr>
      </w:pPr>
      <w:r w:rsidRPr="00CC2200">
        <w:rPr>
          <w:rFonts w:ascii="Times New Roman" w:eastAsiaTheme="majorEastAsia" w:hAnsi="Times New Roman" w:cs="Times New Roman"/>
          <w:b/>
          <w:bCs/>
          <w:color w:val="000000" w:themeColor="text1"/>
          <w:sz w:val="28"/>
          <w:szCs w:val="28"/>
        </w:rPr>
        <w:t xml:space="preserve">• Test Techniques Used: </w:t>
      </w:r>
      <w:r w:rsidRPr="00CC2200">
        <w:rPr>
          <w:rFonts w:ascii="Times New Roman" w:eastAsiaTheme="majorEastAsia" w:hAnsi="Times New Roman" w:cs="Times New Roman"/>
          <w:color w:val="000000" w:themeColor="text1"/>
          <w:sz w:val="24"/>
          <w:szCs w:val="24"/>
        </w:rPr>
        <w:t>Equivalence Partitioning, Boundary Value Analysis, Positive &amp; Negative Testing</w:t>
      </w:r>
      <w:r w:rsidRPr="00CC2200">
        <w:rPr>
          <w:rFonts w:ascii="Times New Roman" w:eastAsiaTheme="majorEastAsia" w:hAnsi="Times New Roman" w:cs="Times New Roman"/>
          <w:color w:val="000000" w:themeColor="text1"/>
          <w:sz w:val="28"/>
          <w:szCs w:val="28"/>
        </w:rPr>
        <w:t>.</w:t>
      </w:r>
    </w:p>
    <w:p w14:paraId="223E8D9A" w14:textId="498C8FFA" w:rsidR="00CC2200" w:rsidRPr="00CC2200" w:rsidRDefault="00CC2200" w:rsidP="00CC2200">
      <w:pPr>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b/>
          <w:bCs/>
          <w:color w:val="000000" w:themeColor="text1"/>
          <w:sz w:val="28"/>
          <w:szCs w:val="28"/>
        </w:rPr>
        <w:t xml:space="preserve">  4. </w:t>
      </w:r>
      <w:r w:rsidRPr="00CC2200">
        <w:rPr>
          <w:rFonts w:ascii="Times New Roman" w:eastAsiaTheme="majorEastAsia" w:hAnsi="Times New Roman" w:cs="Times New Roman"/>
          <w:b/>
          <w:bCs/>
          <w:color w:val="000000" w:themeColor="text1"/>
          <w:sz w:val="28"/>
          <w:szCs w:val="28"/>
        </w:rPr>
        <w:t xml:space="preserve">Environment: QA </w:t>
      </w:r>
    </w:p>
    <w:p w14:paraId="0E17DBAA" w14:textId="2AC955BB" w:rsidR="00CC2200" w:rsidRPr="00CC2200" w:rsidRDefault="00CC2200" w:rsidP="007D7C85">
      <w:pPr>
        <w:pStyle w:val="ListParagraph"/>
        <w:numPr>
          <w:ilvl w:val="0"/>
          <w:numId w:val="12"/>
        </w:numPr>
        <w:rPr>
          <w:lang w:val="en-IN"/>
        </w:rPr>
      </w:pPr>
      <w:r w:rsidRPr="00CC2200">
        <w:rPr>
          <w:rFonts w:ascii="Times New Roman" w:eastAsiaTheme="majorEastAsia" w:hAnsi="Times New Roman" w:cs="Times New Roman"/>
          <w:b/>
          <w:bCs/>
          <w:color w:val="000000" w:themeColor="text1"/>
          <w:sz w:val="28"/>
          <w:szCs w:val="28"/>
        </w:rPr>
        <w:t xml:space="preserve">Browser: </w:t>
      </w:r>
      <w:r w:rsidRPr="00CC2200">
        <w:rPr>
          <w:rFonts w:ascii="Times New Roman" w:eastAsiaTheme="majorEastAsia" w:hAnsi="Times New Roman" w:cs="Times New Roman"/>
          <w:color w:val="000000" w:themeColor="text1"/>
          <w:sz w:val="24"/>
          <w:szCs w:val="24"/>
        </w:rPr>
        <w:t>Chrome 128.0, Edge 127.0</w:t>
      </w:r>
    </w:p>
    <w:p w14:paraId="3556D81B" w14:textId="480CD97E" w:rsidR="00CC2200" w:rsidRPr="00CC2200" w:rsidRDefault="00CC2200" w:rsidP="007D7C85">
      <w:pPr>
        <w:pStyle w:val="ListParagraph"/>
        <w:numPr>
          <w:ilvl w:val="0"/>
          <w:numId w:val="12"/>
        </w:numPr>
        <w:rPr>
          <w:lang w:val="en-IN"/>
        </w:rPr>
      </w:pPr>
      <w:r w:rsidRPr="00CC2200">
        <w:rPr>
          <w:rFonts w:ascii="Times New Roman" w:eastAsiaTheme="majorEastAsia" w:hAnsi="Times New Roman" w:cs="Times New Roman"/>
          <w:b/>
          <w:bCs/>
          <w:color w:val="000000" w:themeColor="text1"/>
          <w:sz w:val="28"/>
          <w:szCs w:val="28"/>
        </w:rPr>
        <w:t xml:space="preserve"> OS</w:t>
      </w:r>
      <w:r w:rsidRPr="00CC2200">
        <w:rPr>
          <w:rFonts w:ascii="Times New Roman" w:eastAsiaTheme="majorEastAsia" w:hAnsi="Times New Roman" w:cs="Times New Roman"/>
          <w:color w:val="000000" w:themeColor="text1"/>
          <w:sz w:val="24"/>
          <w:szCs w:val="24"/>
        </w:rPr>
        <w:t>: Windows 10, 64-bit</w:t>
      </w:r>
      <w:r w:rsidRPr="00CC2200">
        <w:rPr>
          <w:rFonts w:ascii="Times New Roman" w:eastAsiaTheme="majorEastAsia" w:hAnsi="Times New Roman" w:cs="Times New Roman"/>
          <w:b/>
          <w:bCs/>
          <w:color w:val="000000" w:themeColor="text1"/>
          <w:sz w:val="24"/>
          <w:szCs w:val="24"/>
        </w:rPr>
        <w:t xml:space="preserve"> </w:t>
      </w:r>
    </w:p>
    <w:p w14:paraId="1432AE61" w14:textId="30007F88" w:rsidR="007D7C85" w:rsidRPr="00CC2200" w:rsidRDefault="00CC2200" w:rsidP="007D7C85">
      <w:pPr>
        <w:pStyle w:val="ListParagraph"/>
        <w:numPr>
          <w:ilvl w:val="0"/>
          <w:numId w:val="12"/>
        </w:numPr>
        <w:rPr>
          <w:sz w:val="20"/>
          <w:szCs w:val="20"/>
          <w:lang w:val="en-IN"/>
        </w:rPr>
      </w:pPr>
      <w:r w:rsidRPr="00CC2200">
        <w:rPr>
          <w:rFonts w:ascii="Times New Roman" w:eastAsiaTheme="majorEastAsia" w:hAnsi="Times New Roman" w:cs="Times New Roman"/>
          <w:b/>
          <w:bCs/>
          <w:color w:val="000000" w:themeColor="text1"/>
          <w:sz w:val="28"/>
          <w:szCs w:val="28"/>
        </w:rPr>
        <w:t xml:space="preserve"> Test Data</w:t>
      </w:r>
      <w:r w:rsidRPr="00CC2200">
        <w:rPr>
          <w:rFonts w:ascii="Times New Roman" w:eastAsiaTheme="majorEastAsia" w:hAnsi="Times New Roman" w:cs="Times New Roman"/>
          <w:color w:val="000000" w:themeColor="text1"/>
          <w:sz w:val="24"/>
          <w:szCs w:val="24"/>
        </w:rPr>
        <w:t>: Valid &amp; Invalid user credentials created for test execution.</w:t>
      </w:r>
    </w:p>
    <w:p w14:paraId="515B050E" w14:textId="77777777" w:rsidR="007D7C85" w:rsidRDefault="007D7C85" w:rsidP="007D7C85"/>
    <w:p w14:paraId="1E0F09F7" w14:textId="326A23EF" w:rsidR="00BA0568" w:rsidRPr="00BA0568" w:rsidRDefault="00000000" w:rsidP="00BA0568">
      <w:pPr>
        <w:pStyle w:val="ListParagraph"/>
        <w:ind w:left="0"/>
        <w:rPr>
          <w:lang w:val="en-IN"/>
        </w:rPr>
      </w:pPr>
      <w:r>
        <w:lastRenderedPageBreak/>
        <w:br/>
      </w:r>
    </w:p>
    <w:p w14:paraId="6861D86F" w14:textId="77777777" w:rsidR="00700C23" w:rsidRDefault="00700C23" w:rsidP="00BA0568">
      <w:pPr>
        <w:pStyle w:val="ListParagraph"/>
        <w:ind w:left="0"/>
        <w:rPr>
          <w:b/>
          <w:bCs/>
        </w:rPr>
      </w:pPr>
    </w:p>
    <w:p w14:paraId="314780BB" w14:textId="77777777" w:rsidR="00700C23" w:rsidRDefault="00700C23" w:rsidP="00BA0568">
      <w:pPr>
        <w:pStyle w:val="ListParagraph"/>
        <w:ind w:left="0"/>
        <w:rPr>
          <w:b/>
          <w:bCs/>
        </w:rPr>
      </w:pPr>
    </w:p>
    <w:p w14:paraId="35B1EAEF" w14:textId="77777777" w:rsidR="00700C23" w:rsidRDefault="00700C23">
      <w:pPr>
        <w:rPr>
          <w:b/>
          <w:bCs/>
        </w:rPr>
      </w:pPr>
      <w:r w:rsidRPr="00700C23">
        <w:rPr>
          <w:b/>
          <w:bCs/>
        </w:rPr>
        <w:t xml:space="preserve">• Entry Criteria: </w:t>
      </w:r>
    </w:p>
    <w:p w14:paraId="4C1E5777" w14:textId="77777777" w:rsidR="00700C23" w:rsidRPr="00700C23" w:rsidRDefault="00700C23">
      <w:r w:rsidRPr="00700C23">
        <w:t>o Application build deployed on QA environment.</w:t>
      </w:r>
    </w:p>
    <w:p w14:paraId="180291C8" w14:textId="77777777" w:rsidR="00700C23" w:rsidRPr="00700C23" w:rsidRDefault="00700C23">
      <w:r w:rsidRPr="00700C23">
        <w:t xml:space="preserve"> o Test scenarios &amp; test cases reviewed and approved. </w:t>
      </w:r>
    </w:p>
    <w:p w14:paraId="3D423DFD" w14:textId="77777777" w:rsidR="00700C23" w:rsidRDefault="00700C23">
      <w:pPr>
        <w:rPr>
          <w:b/>
          <w:bCs/>
        </w:rPr>
      </w:pPr>
      <w:r w:rsidRPr="00700C23">
        <w:rPr>
          <w:b/>
          <w:bCs/>
        </w:rPr>
        <w:t xml:space="preserve">• Exit Criteria: </w:t>
      </w:r>
    </w:p>
    <w:p w14:paraId="09550AE4" w14:textId="77777777" w:rsidR="00700C23" w:rsidRPr="00700C23" w:rsidRDefault="00700C23">
      <w:r w:rsidRPr="00700C23">
        <w:t>o All planned test cases executed.</w:t>
      </w:r>
    </w:p>
    <w:p w14:paraId="6EB97142" w14:textId="3150F1B2" w:rsidR="00477090" w:rsidRDefault="00700C23">
      <w:pPr>
        <w:rPr>
          <w:rFonts w:ascii="Times New Roman" w:hAnsi="Times New Roman" w:cs="Times New Roman"/>
          <w:sz w:val="24"/>
          <w:szCs w:val="24"/>
          <w:lang w:val="en-IN"/>
        </w:rPr>
      </w:pPr>
      <w:r w:rsidRPr="00700C23">
        <w:t xml:space="preserve"> o All Critical/High severity defects fixed &amp; re-tested.</w:t>
      </w:r>
      <w:r w:rsidR="00000000" w:rsidRPr="00700C23">
        <w:rPr>
          <w:sz w:val="24"/>
          <w:szCs w:val="24"/>
        </w:rPr>
        <w:br/>
      </w:r>
      <w:r w:rsidR="00000000" w:rsidRPr="00700C23">
        <w:rPr>
          <w:sz w:val="24"/>
          <w:szCs w:val="24"/>
        </w:rPr>
        <w:br/>
      </w:r>
      <w:r w:rsidR="00000000">
        <w:rPr>
          <w:b/>
          <w:bCs/>
          <w:sz w:val="24"/>
          <w:szCs w:val="24"/>
        </w:rPr>
        <w:t>DELIVERABLES:</w:t>
      </w:r>
      <w:r w:rsidR="00000000">
        <w:br/>
        <w:t>• Test Plan</w:t>
      </w:r>
      <w:r w:rsidR="00000000">
        <w:br/>
        <w:t>• Test Scenarios</w:t>
      </w:r>
      <w:r w:rsidR="00000000">
        <w:br/>
        <w:t>• Test Cases</w:t>
      </w:r>
      <w:r w:rsidR="00000000">
        <w:br/>
        <w:t>• Bug Report</w:t>
      </w:r>
      <w:r w:rsidR="00000000">
        <w:br/>
        <w:t>• RTM</w:t>
      </w:r>
      <w:r w:rsidR="00000000">
        <w:br/>
        <w:t>• Test Summary Report</w:t>
      </w:r>
      <w:r w:rsidR="00000000">
        <w:br/>
        <w:t>• Observations &amp; Conclusion</w:t>
      </w:r>
      <w:r w:rsidR="00000000">
        <w:br/>
      </w:r>
    </w:p>
    <w:p w14:paraId="7D187C7D" w14:textId="77777777" w:rsidR="00477090" w:rsidRDefault="00000000">
      <w:pPr>
        <w:pStyle w:val="NoSpacing"/>
        <w:rPr>
          <w:rFonts w:ascii="Times New Roman" w:hAnsi="Times New Roman" w:cs="Times New Roman"/>
          <w:sz w:val="24"/>
          <w:szCs w:val="24"/>
          <w:lang w:val="en-IN"/>
        </w:rPr>
      </w:pPr>
      <w:r>
        <w:rPr>
          <w:rFonts w:ascii="Times New Roman" w:hAnsi="Times New Roman" w:cs="Times New Roman"/>
          <w:sz w:val="24"/>
          <w:szCs w:val="24"/>
          <w:lang w:val="en-IN"/>
        </w:rPr>
        <w:t>The main objective is to validate the application’s functionality, performance, and user experience through manual execution of test cases.</w:t>
      </w:r>
    </w:p>
    <w:p w14:paraId="68F7E2FB" w14:textId="77777777" w:rsidR="00EA17CE" w:rsidRDefault="00EA17CE">
      <w:pPr>
        <w:rPr>
          <w:rFonts w:ascii="Times New Roman" w:hAnsi="Times New Roman" w:cs="Times New Roman"/>
          <w:b/>
          <w:bCs/>
          <w:sz w:val="32"/>
          <w:szCs w:val="32"/>
        </w:rPr>
      </w:pPr>
    </w:p>
    <w:p w14:paraId="58E2D0A2" w14:textId="2E8CC1E9" w:rsidR="00CF633C" w:rsidRDefault="00CF633C">
      <w:pPr>
        <w:rPr>
          <w:rFonts w:ascii="Times New Roman" w:hAnsi="Times New Roman" w:cs="Times New Roman"/>
          <w:b/>
          <w:bCs/>
          <w:sz w:val="32"/>
          <w:szCs w:val="32"/>
        </w:rPr>
      </w:pPr>
      <w:r w:rsidRPr="002E6771">
        <w:rPr>
          <w:rFonts w:ascii="Times New Roman" w:hAnsi="Times New Roman" w:cs="Times New Roman"/>
          <w:b/>
          <w:bCs/>
          <w:sz w:val="32"/>
          <w:szCs w:val="32"/>
        </w:rPr>
        <w:t>5.</w:t>
      </w:r>
      <w:r w:rsidR="002E6771" w:rsidRPr="002E6771">
        <w:rPr>
          <w:rFonts w:ascii="Times New Roman" w:hAnsi="Times New Roman" w:cs="Times New Roman"/>
          <w:b/>
          <w:bCs/>
          <w:sz w:val="32"/>
          <w:szCs w:val="32"/>
        </w:rPr>
        <w:t xml:space="preserve"> Test Cases</w:t>
      </w:r>
    </w:p>
    <w:p w14:paraId="5C369679" w14:textId="77777777" w:rsidR="004D2D2F" w:rsidRPr="002E6771" w:rsidRDefault="004D2D2F">
      <w:pPr>
        <w:rPr>
          <w:rFonts w:ascii="Times New Roman" w:hAnsi="Times New Roman" w:cs="Times New Roman"/>
          <w:b/>
          <w:bCs/>
          <w:sz w:val="32"/>
          <w:szCs w:val="32"/>
        </w:rPr>
      </w:pPr>
    </w:p>
    <w:p w14:paraId="20D70AEB" w14:textId="77777777" w:rsidR="00CF633C" w:rsidRDefault="00CF633C"/>
    <w:tbl>
      <w:tblPr>
        <w:tblW w:w="9350" w:type="dxa"/>
        <w:tblLook w:val="04A0" w:firstRow="1" w:lastRow="0" w:firstColumn="1" w:lastColumn="0" w:noHBand="0" w:noVBand="1"/>
      </w:tblPr>
      <w:tblGrid>
        <w:gridCol w:w="774"/>
        <w:gridCol w:w="1000"/>
        <w:gridCol w:w="945"/>
        <w:gridCol w:w="2639"/>
        <w:gridCol w:w="1254"/>
        <w:gridCol w:w="1618"/>
        <w:gridCol w:w="2476"/>
        <w:gridCol w:w="3056"/>
      </w:tblGrid>
      <w:tr w:rsidR="0089156F" w:rsidRPr="00446F23" w14:paraId="66A00B5D" w14:textId="77777777" w:rsidTr="00446F23">
        <w:trPr>
          <w:trHeight w:val="312"/>
        </w:trPr>
        <w:tc>
          <w:tcPr>
            <w:tcW w:w="491" w:type="dxa"/>
            <w:tcBorders>
              <w:top w:val="single" w:sz="4" w:space="0" w:color="auto"/>
              <w:left w:val="single" w:sz="4" w:space="0" w:color="auto"/>
              <w:bottom w:val="single" w:sz="4" w:space="0" w:color="auto"/>
              <w:right w:val="single" w:sz="4" w:space="0" w:color="auto"/>
            </w:tcBorders>
            <w:shd w:val="clear" w:color="000000" w:fill="ED7D31"/>
            <w:noWrap/>
            <w:vAlign w:val="center"/>
            <w:hideMark/>
          </w:tcPr>
          <w:p w14:paraId="42D2C340" w14:textId="77777777" w:rsidR="00446F23" w:rsidRPr="00446F23" w:rsidRDefault="00446F23" w:rsidP="00446F23">
            <w:pPr>
              <w:spacing w:after="0" w:line="240" w:lineRule="auto"/>
              <w:jc w:val="center"/>
              <w:rPr>
                <w:rFonts w:ascii="Calibri" w:eastAsia="Times New Roman" w:hAnsi="Calibri" w:cs="Calibri"/>
                <w:b/>
                <w:bCs/>
                <w:color w:val="FFFFFF"/>
                <w:sz w:val="24"/>
                <w:szCs w:val="24"/>
              </w:rPr>
            </w:pPr>
            <w:r w:rsidRPr="00446F23">
              <w:rPr>
                <w:rFonts w:ascii="Calibri" w:eastAsia="Times New Roman" w:hAnsi="Calibri" w:cs="Calibri"/>
                <w:b/>
                <w:bCs/>
                <w:color w:val="FFFFFF"/>
                <w:sz w:val="24"/>
                <w:szCs w:val="24"/>
              </w:rPr>
              <w:t>Test Case ID</w:t>
            </w:r>
          </w:p>
        </w:tc>
        <w:tc>
          <w:tcPr>
            <w:tcW w:w="846" w:type="dxa"/>
            <w:tcBorders>
              <w:top w:val="single" w:sz="4" w:space="0" w:color="auto"/>
              <w:left w:val="nil"/>
              <w:bottom w:val="single" w:sz="4" w:space="0" w:color="auto"/>
              <w:right w:val="single" w:sz="4" w:space="0" w:color="auto"/>
            </w:tcBorders>
            <w:shd w:val="clear" w:color="000000" w:fill="ED7D31"/>
            <w:noWrap/>
            <w:vAlign w:val="center"/>
            <w:hideMark/>
          </w:tcPr>
          <w:p w14:paraId="2A994132" w14:textId="77777777" w:rsidR="00446F23" w:rsidRPr="00446F23" w:rsidRDefault="00446F23" w:rsidP="00446F23">
            <w:pPr>
              <w:spacing w:after="0" w:line="240" w:lineRule="auto"/>
              <w:jc w:val="center"/>
              <w:rPr>
                <w:rFonts w:ascii="Calibri" w:eastAsia="Times New Roman" w:hAnsi="Calibri" w:cs="Calibri"/>
                <w:b/>
                <w:bCs/>
                <w:color w:val="FFFFFF"/>
              </w:rPr>
            </w:pPr>
            <w:r w:rsidRPr="00446F23">
              <w:rPr>
                <w:rFonts w:ascii="Calibri" w:eastAsia="Times New Roman" w:hAnsi="Calibri" w:cs="Calibri"/>
                <w:b/>
                <w:bCs/>
                <w:color w:val="FFFFFF"/>
              </w:rPr>
              <w:t>Test Scenario ID</w:t>
            </w:r>
          </w:p>
        </w:tc>
        <w:tc>
          <w:tcPr>
            <w:tcW w:w="149" w:type="dxa"/>
            <w:tcBorders>
              <w:top w:val="single" w:sz="4" w:space="0" w:color="auto"/>
              <w:left w:val="nil"/>
              <w:bottom w:val="single" w:sz="4" w:space="0" w:color="auto"/>
              <w:right w:val="single" w:sz="4" w:space="0" w:color="auto"/>
            </w:tcBorders>
            <w:shd w:val="clear" w:color="000000" w:fill="ED7D31"/>
            <w:noWrap/>
            <w:vAlign w:val="center"/>
            <w:hideMark/>
          </w:tcPr>
          <w:p w14:paraId="5466F7ED" w14:textId="77777777" w:rsidR="00446F23" w:rsidRPr="00446F23" w:rsidRDefault="00446F23" w:rsidP="00446F23">
            <w:pPr>
              <w:spacing w:after="0" w:line="240" w:lineRule="auto"/>
              <w:jc w:val="center"/>
              <w:rPr>
                <w:rFonts w:ascii="Calibri" w:eastAsia="Times New Roman" w:hAnsi="Calibri" w:cs="Calibri"/>
                <w:b/>
                <w:bCs/>
                <w:color w:val="FFFFFF"/>
              </w:rPr>
            </w:pPr>
            <w:r w:rsidRPr="00446F23">
              <w:rPr>
                <w:rFonts w:ascii="Calibri" w:eastAsia="Times New Roman" w:hAnsi="Calibri" w:cs="Calibri"/>
                <w:b/>
                <w:bCs/>
                <w:color w:val="FFFFFF"/>
              </w:rPr>
              <w:t>Module</w:t>
            </w:r>
          </w:p>
        </w:tc>
        <w:tc>
          <w:tcPr>
            <w:tcW w:w="2409" w:type="dxa"/>
            <w:tcBorders>
              <w:top w:val="single" w:sz="4" w:space="0" w:color="auto"/>
              <w:left w:val="nil"/>
              <w:bottom w:val="single" w:sz="4" w:space="0" w:color="auto"/>
              <w:right w:val="single" w:sz="4" w:space="0" w:color="auto"/>
            </w:tcBorders>
            <w:shd w:val="clear" w:color="000000" w:fill="ED7D31"/>
            <w:noWrap/>
            <w:vAlign w:val="center"/>
            <w:hideMark/>
          </w:tcPr>
          <w:p w14:paraId="0D4213FF" w14:textId="77777777" w:rsidR="00446F23" w:rsidRPr="00446F23" w:rsidRDefault="00446F23" w:rsidP="00446F23">
            <w:pPr>
              <w:spacing w:after="0" w:line="240" w:lineRule="auto"/>
              <w:jc w:val="center"/>
              <w:rPr>
                <w:rFonts w:ascii="Calibri" w:eastAsia="Times New Roman" w:hAnsi="Calibri" w:cs="Calibri"/>
                <w:b/>
                <w:bCs/>
                <w:color w:val="FFFFFF"/>
              </w:rPr>
            </w:pPr>
            <w:r w:rsidRPr="00446F23">
              <w:rPr>
                <w:rFonts w:ascii="Calibri" w:eastAsia="Times New Roman" w:hAnsi="Calibri" w:cs="Calibri"/>
                <w:b/>
                <w:bCs/>
                <w:color w:val="FFFFFF"/>
              </w:rPr>
              <w:t>Description</w:t>
            </w:r>
          </w:p>
        </w:tc>
        <w:tc>
          <w:tcPr>
            <w:tcW w:w="934" w:type="dxa"/>
            <w:tcBorders>
              <w:top w:val="single" w:sz="4" w:space="0" w:color="auto"/>
              <w:left w:val="nil"/>
              <w:bottom w:val="single" w:sz="4" w:space="0" w:color="auto"/>
              <w:right w:val="single" w:sz="4" w:space="0" w:color="auto"/>
            </w:tcBorders>
            <w:shd w:val="clear" w:color="000000" w:fill="ED7D31"/>
            <w:noWrap/>
            <w:vAlign w:val="center"/>
            <w:hideMark/>
          </w:tcPr>
          <w:p w14:paraId="3B05C965" w14:textId="77777777" w:rsidR="00446F23" w:rsidRPr="00446F23" w:rsidRDefault="00446F23" w:rsidP="00446F23">
            <w:pPr>
              <w:spacing w:after="0" w:line="240" w:lineRule="auto"/>
              <w:jc w:val="center"/>
              <w:rPr>
                <w:rFonts w:ascii="Calibri" w:eastAsia="Times New Roman" w:hAnsi="Calibri" w:cs="Calibri"/>
                <w:b/>
                <w:bCs/>
                <w:color w:val="FFFFFF"/>
              </w:rPr>
            </w:pPr>
            <w:r w:rsidRPr="00446F23">
              <w:rPr>
                <w:rFonts w:ascii="Calibri" w:eastAsia="Times New Roman" w:hAnsi="Calibri" w:cs="Calibri"/>
                <w:b/>
                <w:bCs/>
                <w:color w:val="FFFFFF"/>
              </w:rPr>
              <w:t>Pre-Conditions</w:t>
            </w:r>
          </w:p>
        </w:tc>
        <w:tc>
          <w:tcPr>
            <w:tcW w:w="1368" w:type="dxa"/>
            <w:tcBorders>
              <w:top w:val="single" w:sz="4" w:space="0" w:color="auto"/>
              <w:left w:val="nil"/>
              <w:bottom w:val="single" w:sz="4" w:space="0" w:color="auto"/>
              <w:right w:val="single" w:sz="4" w:space="0" w:color="auto"/>
            </w:tcBorders>
            <w:shd w:val="clear" w:color="000000" w:fill="ED7D31"/>
            <w:noWrap/>
            <w:vAlign w:val="center"/>
            <w:hideMark/>
          </w:tcPr>
          <w:p w14:paraId="680C0487" w14:textId="77777777" w:rsidR="00446F23" w:rsidRPr="00446F23" w:rsidRDefault="00446F23" w:rsidP="00446F23">
            <w:pPr>
              <w:spacing w:after="0" w:line="240" w:lineRule="auto"/>
              <w:jc w:val="center"/>
              <w:rPr>
                <w:rFonts w:ascii="Calibri" w:eastAsia="Times New Roman" w:hAnsi="Calibri" w:cs="Calibri"/>
                <w:b/>
                <w:bCs/>
                <w:color w:val="FFFFFF"/>
              </w:rPr>
            </w:pPr>
            <w:r w:rsidRPr="00446F23">
              <w:rPr>
                <w:rFonts w:ascii="Calibri" w:eastAsia="Times New Roman" w:hAnsi="Calibri" w:cs="Calibri"/>
                <w:b/>
                <w:bCs/>
                <w:color w:val="FFFFFF"/>
              </w:rPr>
              <w:t>Test Steps</w:t>
            </w:r>
          </w:p>
        </w:tc>
        <w:tc>
          <w:tcPr>
            <w:tcW w:w="638" w:type="dxa"/>
            <w:tcBorders>
              <w:top w:val="single" w:sz="4" w:space="0" w:color="auto"/>
              <w:left w:val="nil"/>
              <w:bottom w:val="single" w:sz="4" w:space="0" w:color="auto"/>
              <w:right w:val="single" w:sz="4" w:space="0" w:color="auto"/>
            </w:tcBorders>
            <w:shd w:val="clear" w:color="000000" w:fill="ED7D31"/>
            <w:noWrap/>
            <w:vAlign w:val="center"/>
            <w:hideMark/>
          </w:tcPr>
          <w:p w14:paraId="30168AE8" w14:textId="77777777" w:rsidR="00446F23" w:rsidRPr="00446F23" w:rsidRDefault="00446F23" w:rsidP="00446F23">
            <w:pPr>
              <w:spacing w:after="0" w:line="240" w:lineRule="auto"/>
              <w:jc w:val="center"/>
              <w:rPr>
                <w:rFonts w:ascii="Calibri" w:eastAsia="Times New Roman" w:hAnsi="Calibri" w:cs="Calibri"/>
                <w:b/>
                <w:bCs/>
                <w:color w:val="FFFFFF"/>
              </w:rPr>
            </w:pPr>
            <w:r w:rsidRPr="00446F23">
              <w:rPr>
                <w:rFonts w:ascii="Calibri" w:eastAsia="Times New Roman" w:hAnsi="Calibri" w:cs="Calibri"/>
                <w:b/>
                <w:bCs/>
                <w:color w:val="FFFFFF"/>
              </w:rPr>
              <w:t>Test Data</w:t>
            </w:r>
          </w:p>
        </w:tc>
        <w:tc>
          <w:tcPr>
            <w:tcW w:w="2515" w:type="dxa"/>
            <w:tcBorders>
              <w:top w:val="single" w:sz="4" w:space="0" w:color="auto"/>
              <w:left w:val="nil"/>
              <w:bottom w:val="single" w:sz="4" w:space="0" w:color="auto"/>
              <w:right w:val="single" w:sz="4" w:space="0" w:color="auto"/>
            </w:tcBorders>
            <w:shd w:val="clear" w:color="000000" w:fill="ED7D31"/>
            <w:noWrap/>
            <w:vAlign w:val="center"/>
            <w:hideMark/>
          </w:tcPr>
          <w:p w14:paraId="6BDBB447" w14:textId="77777777" w:rsidR="00446F23" w:rsidRPr="00446F23" w:rsidRDefault="00446F23" w:rsidP="00446F23">
            <w:pPr>
              <w:spacing w:after="0" w:line="240" w:lineRule="auto"/>
              <w:jc w:val="center"/>
              <w:rPr>
                <w:rFonts w:ascii="Calibri" w:eastAsia="Times New Roman" w:hAnsi="Calibri" w:cs="Calibri"/>
                <w:b/>
                <w:bCs/>
                <w:color w:val="FFFFFF"/>
              </w:rPr>
            </w:pPr>
            <w:r w:rsidRPr="00446F23">
              <w:rPr>
                <w:rFonts w:ascii="Calibri" w:eastAsia="Times New Roman" w:hAnsi="Calibri" w:cs="Calibri"/>
                <w:b/>
                <w:bCs/>
                <w:color w:val="FFFFFF"/>
              </w:rPr>
              <w:t>Expected Result</w:t>
            </w:r>
          </w:p>
        </w:tc>
      </w:tr>
      <w:tr w:rsidR="00446F23" w:rsidRPr="00446F23" w14:paraId="3AD99595" w14:textId="77777777" w:rsidTr="00446F23">
        <w:trPr>
          <w:trHeight w:val="864"/>
        </w:trPr>
        <w:tc>
          <w:tcPr>
            <w:tcW w:w="491" w:type="dxa"/>
            <w:tcBorders>
              <w:top w:val="nil"/>
              <w:left w:val="single" w:sz="4" w:space="0" w:color="auto"/>
              <w:bottom w:val="single" w:sz="4" w:space="0" w:color="auto"/>
              <w:right w:val="single" w:sz="4" w:space="0" w:color="auto"/>
            </w:tcBorders>
            <w:shd w:val="clear" w:color="000000" w:fill="FFFFFF"/>
            <w:noWrap/>
            <w:vAlign w:val="center"/>
            <w:hideMark/>
          </w:tcPr>
          <w:p w14:paraId="24E0ED7E"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TC_01</w:t>
            </w:r>
          </w:p>
        </w:tc>
        <w:tc>
          <w:tcPr>
            <w:tcW w:w="846" w:type="dxa"/>
            <w:tcBorders>
              <w:top w:val="nil"/>
              <w:left w:val="nil"/>
              <w:bottom w:val="single" w:sz="4" w:space="0" w:color="auto"/>
              <w:right w:val="single" w:sz="4" w:space="0" w:color="auto"/>
            </w:tcBorders>
            <w:noWrap/>
            <w:vAlign w:val="center"/>
            <w:hideMark/>
          </w:tcPr>
          <w:p w14:paraId="6403B42B"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TS_01</w:t>
            </w:r>
          </w:p>
        </w:tc>
        <w:tc>
          <w:tcPr>
            <w:tcW w:w="149" w:type="dxa"/>
            <w:tcBorders>
              <w:top w:val="nil"/>
              <w:left w:val="nil"/>
              <w:bottom w:val="single" w:sz="4" w:space="0" w:color="auto"/>
              <w:right w:val="single" w:sz="4" w:space="0" w:color="auto"/>
            </w:tcBorders>
            <w:noWrap/>
            <w:vAlign w:val="center"/>
            <w:hideMark/>
          </w:tcPr>
          <w:p w14:paraId="7D23B4B4"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Register</w:t>
            </w:r>
          </w:p>
        </w:tc>
        <w:tc>
          <w:tcPr>
            <w:tcW w:w="2409" w:type="dxa"/>
            <w:tcBorders>
              <w:top w:val="nil"/>
              <w:left w:val="nil"/>
              <w:bottom w:val="single" w:sz="4" w:space="0" w:color="auto"/>
              <w:right w:val="single" w:sz="4" w:space="0" w:color="auto"/>
            </w:tcBorders>
            <w:noWrap/>
            <w:vAlign w:val="center"/>
            <w:hideMark/>
          </w:tcPr>
          <w:p w14:paraId="5DD84A7C"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Verify that the user's registration page successfully open</w:t>
            </w:r>
          </w:p>
        </w:tc>
        <w:tc>
          <w:tcPr>
            <w:tcW w:w="934" w:type="dxa"/>
            <w:tcBorders>
              <w:top w:val="nil"/>
              <w:left w:val="nil"/>
              <w:bottom w:val="single" w:sz="4" w:space="0" w:color="auto"/>
              <w:right w:val="single" w:sz="4" w:space="0" w:color="auto"/>
            </w:tcBorders>
            <w:noWrap/>
            <w:vAlign w:val="center"/>
            <w:hideMark/>
          </w:tcPr>
          <w:p w14:paraId="4DAE62DE"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User is on homepage</w:t>
            </w:r>
          </w:p>
        </w:tc>
        <w:tc>
          <w:tcPr>
            <w:tcW w:w="1368" w:type="dxa"/>
            <w:tcBorders>
              <w:top w:val="nil"/>
              <w:left w:val="nil"/>
              <w:bottom w:val="single" w:sz="4" w:space="0" w:color="auto"/>
              <w:right w:val="single" w:sz="4" w:space="0" w:color="auto"/>
            </w:tcBorders>
            <w:vAlign w:val="center"/>
            <w:hideMark/>
          </w:tcPr>
          <w:p w14:paraId="3613C719"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1.Visit the nopcommrce demo register</w:t>
            </w:r>
            <w:r w:rsidRPr="00446F23">
              <w:rPr>
                <w:rFonts w:ascii="Calibri" w:eastAsia="Times New Roman" w:hAnsi="Calibri" w:cs="Calibri"/>
                <w:color w:val="000000"/>
              </w:rPr>
              <w:br/>
              <w:t>2.Go to the homepage</w:t>
            </w:r>
            <w:r w:rsidRPr="00446F23">
              <w:rPr>
                <w:rFonts w:ascii="Calibri" w:eastAsia="Times New Roman" w:hAnsi="Calibri" w:cs="Calibri"/>
                <w:color w:val="000000"/>
              </w:rPr>
              <w:br/>
              <w:t xml:space="preserve">3.Click the </w:t>
            </w:r>
            <w:r w:rsidRPr="00446F23">
              <w:rPr>
                <w:rFonts w:ascii="Calibri" w:eastAsia="Times New Roman" w:hAnsi="Calibri" w:cs="Calibri"/>
                <w:color w:val="000000"/>
              </w:rPr>
              <w:lastRenderedPageBreak/>
              <w:t>registration button</w:t>
            </w:r>
          </w:p>
        </w:tc>
        <w:tc>
          <w:tcPr>
            <w:tcW w:w="638" w:type="dxa"/>
            <w:tcBorders>
              <w:top w:val="nil"/>
              <w:left w:val="nil"/>
              <w:bottom w:val="single" w:sz="4" w:space="0" w:color="auto"/>
              <w:right w:val="single" w:sz="4" w:space="0" w:color="auto"/>
            </w:tcBorders>
            <w:noWrap/>
            <w:vAlign w:val="center"/>
            <w:hideMark/>
          </w:tcPr>
          <w:p w14:paraId="2FC9EBDD"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lastRenderedPageBreak/>
              <w:t> </w:t>
            </w:r>
          </w:p>
        </w:tc>
        <w:tc>
          <w:tcPr>
            <w:tcW w:w="2515" w:type="dxa"/>
            <w:tcBorders>
              <w:top w:val="nil"/>
              <w:left w:val="nil"/>
              <w:bottom w:val="single" w:sz="4" w:space="0" w:color="auto"/>
              <w:right w:val="single" w:sz="4" w:space="0" w:color="auto"/>
            </w:tcBorders>
            <w:noWrap/>
            <w:vAlign w:val="center"/>
            <w:hideMark/>
          </w:tcPr>
          <w:p w14:paraId="706A58B2"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User's registration page load successfully</w:t>
            </w:r>
          </w:p>
        </w:tc>
      </w:tr>
      <w:tr w:rsidR="00446F23" w:rsidRPr="00446F23" w14:paraId="30146DD2" w14:textId="77777777" w:rsidTr="00446F23">
        <w:trPr>
          <w:trHeight w:val="576"/>
        </w:trPr>
        <w:tc>
          <w:tcPr>
            <w:tcW w:w="491" w:type="dxa"/>
            <w:tcBorders>
              <w:top w:val="nil"/>
              <w:left w:val="single" w:sz="4" w:space="0" w:color="auto"/>
              <w:bottom w:val="single" w:sz="4" w:space="0" w:color="auto"/>
              <w:right w:val="single" w:sz="4" w:space="0" w:color="auto"/>
            </w:tcBorders>
            <w:noWrap/>
            <w:vAlign w:val="center"/>
            <w:hideMark/>
          </w:tcPr>
          <w:p w14:paraId="484C44C7"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TC_02</w:t>
            </w:r>
          </w:p>
        </w:tc>
        <w:tc>
          <w:tcPr>
            <w:tcW w:w="846" w:type="dxa"/>
            <w:tcBorders>
              <w:top w:val="nil"/>
              <w:left w:val="nil"/>
              <w:bottom w:val="single" w:sz="4" w:space="0" w:color="auto"/>
              <w:right w:val="single" w:sz="4" w:space="0" w:color="auto"/>
            </w:tcBorders>
            <w:noWrap/>
            <w:vAlign w:val="center"/>
            <w:hideMark/>
          </w:tcPr>
          <w:p w14:paraId="30F7635B"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TS_02</w:t>
            </w:r>
          </w:p>
        </w:tc>
        <w:tc>
          <w:tcPr>
            <w:tcW w:w="149" w:type="dxa"/>
            <w:tcBorders>
              <w:top w:val="nil"/>
              <w:left w:val="nil"/>
              <w:bottom w:val="single" w:sz="4" w:space="0" w:color="auto"/>
              <w:right w:val="single" w:sz="4" w:space="0" w:color="auto"/>
            </w:tcBorders>
            <w:noWrap/>
            <w:vAlign w:val="center"/>
            <w:hideMark/>
          </w:tcPr>
          <w:p w14:paraId="1DAB6477"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Register</w:t>
            </w:r>
          </w:p>
        </w:tc>
        <w:tc>
          <w:tcPr>
            <w:tcW w:w="2409" w:type="dxa"/>
            <w:tcBorders>
              <w:top w:val="nil"/>
              <w:left w:val="nil"/>
              <w:bottom w:val="single" w:sz="4" w:space="0" w:color="auto"/>
              <w:right w:val="single" w:sz="4" w:space="0" w:color="auto"/>
            </w:tcBorders>
            <w:noWrap/>
            <w:vAlign w:val="center"/>
            <w:hideMark/>
          </w:tcPr>
          <w:p w14:paraId="5339EADE"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Verify that registration page all input fields properly display</w:t>
            </w:r>
          </w:p>
        </w:tc>
        <w:tc>
          <w:tcPr>
            <w:tcW w:w="934" w:type="dxa"/>
            <w:tcBorders>
              <w:top w:val="nil"/>
              <w:left w:val="nil"/>
              <w:bottom w:val="single" w:sz="4" w:space="0" w:color="auto"/>
              <w:right w:val="single" w:sz="4" w:space="0" w:color="auto"/>
            </w:tcBorders>
            <w:noWrap/>
            <w:vAlign w:val="center"/>
            <w:hideMark/>
          </w:tcPr>
          <w:p w14:paraId="6FF424FB"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User is on registration page</w:t>
            </w:r>
          </w:p>
        </w:tc>
        <w:tc>
          <w:tcPr>
            <w:tcW w:w="1368" w:type="dxa"/>
            <w:tcBorders>
              <w:top w:val="nil"/>
              <w:left w:val="nil"/>
              <w:bottom w:val="single" w:sz="4" w:space="0" w:color="auto"/>
              <w:right w:val="single" w:sz="4" w:space="0" w:color="auto"/>
            </w:tcBorders>
            <w:vAlign w:val="center"/>
            <w:hideMark/>
          </w:tcPr>
          <w:p w14:paraId="043BA554"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1.Visit the nopcommerce demo register page</w:t>
            </w:r>
            <w:r w:rsidRPr="00446F23">
              <w:rPr>
                <w:rFonts w:ascii="Calibri" w:eastAsia="Times New Roman" w:hAnsi="Calibri" w:cs="Calibri"/>
                <w:color w:val="000000"/>
              </w:rPr>
              <w:br/>
              <w:t>2.Go to the registration page</w:t>
            </w:r>
          </w:p>
        </w:tc>
        <w:tc>
          <w:tcPr>
            <w:tcW w:w="638" w:type="dxa"/>
            <w:tcBorders>
              <w:top w:val="nil"/>
              <w:left w:val="nil"/>
              <w:bottom w:val="single" w:sz="4" w:space="0" w:color="auto"/>
              <w:right w:val="single" w:sz="4" w:space="0" w:color="auto"/>
            </w:tcBorders>
            <w:noWrap/>
            <w:vAlign w:val="center"/>
            <w:hideMark/>
          </w:tcPr>
          <w:p w14:paraId="7F42299B"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 </w:t>
            </w:r>
          </w:p>
        </w:tc>
        <w:tc>
          <w:tcPr>
            <w:tcW w:w="2515" w:type="dxa"/>
            <w:tcBorders>
              <w:top w:val="nil"/>
              <w:left w:val="nil"/>
              <w:bottom w:val="single" w:sz="4" w:space="0" w:color="auto"/>
              <w:right w:val="single" w:sz="4" w:space="0" w:color="auto"/>
            </w:tcBorders>
            <w:noWrap/>
            <w:vAlign w:val="center"/>
            <w:hideMark/>
          </w:tcPr>
          <w:p w14:paraId="284311F3"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Registration page input fields clearly visible</w:t>
            </w:r>
          </w:p>
        </w:tc>
      </w:tr>
      <w:tr w:rsidR="00446F23" w:rsidRPr="00446F23" w14:paraId="77282592" w14:textId="77777777" w:rsidTr="00446F23">
        <w:trPr>
          <w:trHeight w:val="576"/>
        </w:trPr>
        <w:tc>
          <w:tcPr>
            <w:tcW w:w="491" w:type="dxa"/>
            <w:tcBorders>
              <w:top w:val="nil"/>
              <w:left w:val="single" w:sz="4" w:space="0" w:color="auto"/>
              <w:bottom w:val="single" w:sz="4" w:space="0" w:color="auto"/>
              <w:right w:val="single" w:sz="4" w:space="0" w:color="auto"/>
            </w:tcBorders>
            <w:noWrap/>
            <w:vAlign w:val="center"/>
            <w:hideMark/>
          </w:tcPr>
          <w:p w14:paraId="1AC5E343"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TC_03</w:t>
            </w:r>
          </w:p>
        </w:tc>
        <w:tc>
          <w:tcPr>
            <w:tcW w:w="846" w:type="dxa"/>
            <w:tcBorders>
              <w:top w:val="nil"/>
              <w:left w:val="nil"/>
              <w:bottom w:val="single" w:sz="4" w:space="0" w:color="auto"/>
              <w:right w:val="single" w:sz="4" w:space="0" w:color="auto"/>
            </w:tcBorders>
            <w:noWrap/>
            <w:vAlign w:val="center"/>
            <w:hideMark/>
          </w:tcPr>
          <w:p w14:paraId="34AC503E"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TS_03</w:t>
            </w:r>
          </w:p>
        </w:tc>
        <w:tc>
          <w:tcPr>
            <w:tcW w:w="149" w:type="dxa"/>
            <w:tcBorders>
              <w:top w:val="nil"/>
              <w:left w:val="nil"/>
              <w:bottom w:val="single" w:sz="4" w:space="0" w:color="auto"/>
              <w:right w:val="single" w:sz="4" w:space="0" w:color="auto"/>
            </w:tcBorders>
            <w:noWrap/>
            <w:vAlign w:val="center"/>
            <w:hideMark/>
          </w:tcPr>
          <w:p w14:paraId="518F1843"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Register</w:t>
            </w:r>
          </w:p>
        </w:tc>
        <w:tc>
          <w:tcPr>
            <w:tcW w:w="2409" w:type="dxa"/>
            <w:tcBorders>
              <w:top w:val="nil"/>
              <w:left w:val="nil"/>
              <w:bottom w:val="single" w:sz="4" w:space="0" w:color="auto"/>
              <w:right w:val="single" w:sz="4" w:space="0" w:color="auto"/>
            </w:tcBorders>
            <w:noWrap/>
            <w:vAlign w:val="center"/>
            <w:hideMark/>
          </w:tcPr>
          <w:p w14:paraId="79A2B5F3"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Verify that all input fields able to take input</w:t>
            </w:r>
          </w:p>
        </w:tc>
        <w:tc>
          <w:tcPr>
            <w:tcW w:w="934" w:type="dxa"/>
            <w:tcBorders>
              <w:top w:val="nil"/>
              <w:left w:val="nil"/>
              <w:bottom w:val="single" w:sz="4" w:space="0" w:color="auto"/>
              <w:right w:val="single" w:sz="4" w:space="0" w:color="auto"/>
            </w:tcBorders>
            <w:noWrap/>
            <w:vAlign w:val="center"/>
            <w:hideMark/>
          </w:tcPr>
          <w:p w14:paraId="722B35E4"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User is on registration page</w:t>
            </w:r>
          </w:p>
        </w:tc>
        <w:tc>
          <w:tcPr>
            <w:tcW w:w="1368" w:type="dxa"/>
            <w:tcBorders>
              <w:top w:val="nil"/>
              <w:left w:val="nil"/>
              <w:bottom w:val="single" w:sz="4" w:space="0" w:color="auto"/>
              <w:right w:val="single" w:sz="4" w:space="0" w:color="auto"/>
            </w:tcBorders>
            <w:vAlign w:val="center"/>
            <w:hideMark/>
          </w:tcPr>
          <w:p w14:paraId="7EBF6D87"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1.Go to the registration page</w:t>
            </w:r>
            <w:r w:rsidRPr="00446F23">
              <w:rPr>
                <w:rFonts w:ascii="Calibri" w:eastAsia="Times New Roman" w:hAnsi="Calibri" w:cs="Calibri"/>
                <w:color w:val="000000"/>
              </w:rPr>
              <w:br/>
              <w:t>2.Access all the input fields to give input</w:t>
            </w:r>
          </w:p>
        </w:tc>
        <w:tc>
          <w:tcPr>
            <w:tcW w:w="638" w:type="dxa"/>
            <w:tcBorders>
              <w:top w:val="nil"/>
              <w:left w:val="nil"/>
              <w:bottom w:val="single" w:sz="4" w:space="0" w:color="auto"/>
              <w:right w:val="single" w:sz="4" w:space="0" w:color="auto"/>
            </w:tcBorders>
            <w:noWrap/>
            <w:vAlign w:val="center"/>
            <w:hideMark/>
          </w:tcPr>
          <w:p w14:paraId="10D9BE12"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Anything</w:t>
            </w:r>
          </w:p>
        </w:tc>
        <w:tc>
          <w:tcPr>
            <w:tcW w:w="2515" w:type="dxa"/>
            <w:tcBorders>
              <w:top w:val="nil"/>
              <w:left w:val="nil"/>
              <w:bottom w:val="single" w:sz="4" w:space="0" w:color="auto"/>
              <w:right w:val="single" w:sz="4" w:space="0" w:color="auto"/>
            </w:tcBorders>
            <w:noWrap/>
            <w:vAlign w:val="center"/>
            <w:hideMark/>
          </w:tcPr>
          <w:p w14:paraId="0C5D6CEB"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All the input fields able to take inputs</w:t>
            </w:r>
          </w:p>
        </w:tc>
      </w:tr>
      <w:tr w:rsidR="00446F23" w:rsidRPr="00446F23" w14:paraId="2DB9899F" w14:textId="77777777" w:rsidTr="00446F23">
        <w:trPr>
          <w:trHeight w:val="576"/>
        </w:trPr>
        <w:tc>
          <w:tcPr>
            <w:tcW w:w="491" w:type="dxa"/>
            <w:tcBorders>
              <w:top w:val="nil"/>
              <w:left w:val="single" w:sz="4" w:space="0" w:color="auto"/>
              <w:bottom w:val="single" w:sz="4" w:space="0" w:color="auto"/>
              <w:right w:val="single" w:sz="4" w:space="0" w:color="auto"/>
            </w:tcBorders>
            <w:noWrap/>
            <w:vAlign w:val="center"/>
            <w:hideMark/>
          </w:tcPr>
          <w:p w14:paraId="5A3646B3"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TC_04</w:t>
            </w:r>
          </w:p>
        </w:tc>
        <w:tc>
          <w:tcPr>
            <w:tcW w:w="846" w:type="dxa"/>
            <w:tcBorders>
              <w:top w:val="nil"/>
              <w:left w:val="nil"/>
              <w:bottom w:val="single" w:sz="4" w:space="0" w:color="auto"/>
              <w:right w:val="single" w:sz="4" w:space="0" w:color="auto"/>
            </w:tcBorders>
            <w:noWrap/>
            <w:vAlign w:val="center"/>
            <w:hideMark/>
          </w:tcPr>
          <w:p w14:paraId="6F433A2F"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TS_04</w:t>
            </w:r>
          </w:p>
        </w:tc>
        <w:tc>
          <w:tcPr>
            <w:tcW w:w="149" w:type="dxa"/>
            <w:tcBorders>
              <w:top w:val="nil"/>
              <w:left w:val="nil"/>
              <w:bottom w:val="single" w:sz="4" w:space="0" w:color="auto"/>
              <w:right w:val="single" w:sz="4" w:space="0" w:color="auto"/>
            </w:tcBorders>
            <w:noWrap/>
            <w:vAlign w:val="center"/>
            <w:hideMark/>
          </w:tcPr>
          <w:p w14:paraId="011C1244"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Register</w:t>
            </w:r>
          </w:p>
        </w:tc>
        <w:tc>
          <w:tcPr>
            <w:tcW w:w="2409" w:type="dxa"/>
            <w:tcBorders>
              <w:top w:val="nil"/>
              <w:left w:val="nil"/>
              <w:bottom w:val="single" w:sz="4" w:space="0" w:color="auto"/>
              <w:right w:val="single" w:sz="4" w:space="0" w:color="auto"/>
            </w:tcBorders>
            <w:noWrap/>
            <w:vAlign w:val="center"/>
            <w:hideMark/>
          </w:tcPr>
          <w:p w14:paraId="2CF5717A"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Registration page successfully submitted without filling optional fields</w:t>
            </w:r>
          </w:p>
        </w:tc>
        <w:tc>
          <w:tcPr>
            <w:tcW w:w="934" w:type="dxa"/>
            <w:tcBorders>
              <w:top w:val="nil"/>
              <w:left w:val="nil"/>
              <w:bottom w:val="single" w:sz="4" w:space="0" w:color="auto"/>
              <w:right w:val="single" w:sz="4" w:space="0" w:color="auto"/>
            </w:tcBorders>
            <w:vAlign w:val="center"/>
            <w:hideMark/>
          </w:tcPr>
          <w:p w14:paraId="5F0F26B1"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1.User is on registration page</w:t>
            </w:r>
            <w:r w:rsidRPr="00446F23">
              <w:rPr>
                <w:rFonts w:ascii="Calibri" w:eastAsia="Times New Roman" w:hAnsi="Calibri" w:cs="Calibri"/>
                <w:color w:val="000000"/>
              </w:rPr>
              <w:br/>
              <w:t>2.All the mandatory fields filled with valid input</w:t>
            </w:r>
          </w:p>
        </w:tc>
        <w:tc>
          <w:tcPr>
            <w:tcW w:w="1368" w:type="dxa"/>
            <w:tcBorders>
              <w:top w:val="nil"/>
              <w:left w:val="nil"/>
              <w:bottom w:val="single" w:sz="4" w:space="0" w:color="auto"/>
              <w:right w:val="single" w:sz="4" w:space="0" w:color="auto"/>
            </w:tcBorders>
            <w:vAlign w:val="center"/>
            <w:hideMark/>
          </w:tcPr>
          <w:p w14:paraId="634C43AE"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1.Go to the registration page</w:t>
            </w:r>
            <w:r w:rsidRPr="00446F23">
              <w:rPr>
                <w:rFonts w:ascii="Calibri" w:eastAsia="Times New Roman" w:hAnsi="Calibri" w:cs="Calibri"/>
                <w:color w:val="000000"/>
              </w:rPr>
              <w:br/>
              <w:t>2.Submit registration page without filling optional fields</w:t>
            </w:r>
          </w:p>
        </w:tc>
        <w:tc>
          <w:tcPr>
            <w:tcW w:w="638" w:type="dxa"/>
            <w:tcBorders>
              <w:top w:val="nil"/>
              <w:left w:val="nil"/>
              <w:bottom w:val="single" w:sz="4" w:space="0" w:color="auto"/>
              <w:right w:val="single" w:sz="4" w:space="0" w:color="auto"/>
            </w:tcBorders>
            <w:noWrap/>
            <w:vAlign w:val="center"/>
            <w:hideMark/>
          </w:tcPr>
          <w:p w14:paraId="7FCD579A"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 </w:t>
            </w:r>
          </w:p>
        </w:tc>
        <w:tc>
          <w:tcPr>
            <w:tcW w:w="2515" w:type="dxa"/>
            <w:tcBorders>
              <w:top w:val="nil"/>
              <w:left w:val="nil"/>
              <w:bottom w:val="single" w:sz="4" w:space="0" w:color="auto"/>
              <w:right w:val="single" w:sz="4" w:space="0" w:color="auto"/>
            </w:tcBorders>
            <w:noWrap/>
            <w:vAlign w:val="center"/>
            <w:hideMark/>
          </w:tcPr>
          <w:p w14:paraId="03A6B6A5"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Registration page successfully submitted</w:t>
            </w:r>
          </w:p>
        </w:tc>
      </w:tr>
      <w:tr w:rsidR="00446F23" w:rsidRPr="00446F23" w14:paraId="30BCC483" w14:textId="77777777" w:rsidTr="00446F23">
        <w:trPr>
          <w:trHeight w:val="576"/>
        </w:trPr>
        <w:tc>
          <w:tcPr>
            <w:tcW w:w="491" w:type="dxa"/>
            <w:tcBorders>
              <w:top w:val="nil"/>
              <w:left w:val="single" w:sz="4" w:space="0" w:color="auto"/>
              <w:bottom w:val="single" w:sz="4" w:space="0" w:color="auto"/>
              <w:right w:val="single" w:sz="4" w:space="0" w:color="auto"/>
            </w:tcBorders>
            <w:noWrap/>
            <w:vAlign w:val="center"/>
            <w:hideMark/>
          </w:tcPr>
          <w:p w14:paraId="41E15CA6"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TC_05</w:t>
            </w:r>
          </w:p>
        </w:tc>
        <w:tc>
          <w:tcPr>
            <w:tcW w:w="846" w:type="dxa"/>
            <w:tcBorders>
              <w:top w:val="nil"/>
              <w:left w:val="nil"/>
              <w:bottom w:val="single" w:sz="4" w:space="0" w:color="auto"/>
              <w:right w:val="single" w:sz="4" w:space="0" w:color="auto"/>
            </w:tcBorders>
            <w:noWrap/>
            <w:vAlign w:val="center"/>
            <w:hideMark/>
          </w:tcPr>
          <w:p w14:paraId="7DAC1582"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TS_04</w:t>
            </w:r>
          </w:p>
        </w:tc>
        <w:tc>
          <w:tcPr>
            <w:tcW w:w="149" w:type="dxa"/>
            <w:tcBorders>
              <w:top w:val="nil"/>
              <w:left w:val="nil"/>
              <w:bottom w:val="single" w:sz="4" w:space="0" w:color="auto"/>
              <w:right w:val="single" w:sz="4" w:space="0" w:color="auto"/>
            </w:tcBorders>
            <w:noWrap/>
            <w:vAlign w:val="center"/>
            <w:hideMark/>
          </w:tcPr>
          <w:p w14:paraId="4DC207D3"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Register</w:t>
            </w:r>
          </w:p>
        </w:tc>
        <w:tc>
          <w:tcPr>
            <w:tcW w:w="2409" w:type="dxa"/>
            <w:tcBorders>
              <w:top w:val="nil"/>
              <w:left w:val="nil"/>
              <w:bottom w:val="single" w:sz="4" w:space="0" w:color="auto"/>
              <w:right w:val="single" w:sz="4" w:space="0" w:color="auto"/>
            </w:tcBorders>
            <w:noWrap/>
            <w:vAlign w:val="center"/>
            <w:hideMark/>
          </w:tcPr>
          <w:p w14:paraId="27B2FD33"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Registration page successfully submitted with filling optional fields</w:t>
            </w:r>
          </w:p>
        </w:tc>
        <w:tc>
          <w:tcPr>
            <w:tcW w:w="934" w:type="dxa"/>
            <w:tcBorders>
              <w:top w:val="nil"/>
              <w:left w:val="nil"/>
              <w:bottom w:val="single" w:sz="4" w:space="0" w:color="auto"/>
              <w:right w:val="single" w:sz="4" w:space="0" w:color="auto"/>
            </w:tcBorders>
            <w:vAlign w:val="center"/>
            <w:hideMark/>
          </w:tcPr>
          <w:p w14:paraId="18A85550"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1.User is on registration page</w:t>
            </w:r>
            <w:r w:rsidRPr="00446F23">
              <w:rPr>
                <w:rFonts w:ascii="Calibri" w:eastAsia="Times New Roman" w:hAnsi="Calibri" w:cs="Calibri"/>
                <w:color w:val="000000"/>
              </w:rPr>
              <w:br/>
              <w:t>2.All the mandatory fields filled with valid input</w:t>
            </w:r>
          </w:p>
        </w:tc>
        <w:tc>
          <w:tcPr>
            <w:tcW w:w="1368" w:type="dxa"/>
            <w:tcBorders>
              <w:top w:val="nil"/>
              <w:left w:val="nil"/>
              <w:bottom w:val="single" w:sz="4" w:space="0" w:color="auto"/>
              <w:right w:val="single" w:sz="4" w:space="0" w:color="auto"/>
            </w:tcBorders>
            <w:vAlign w:val="center"/>
            <w:hideMark/>
          </w:tcPr>
          <w:p w14:paraId="0CDD91FE"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1.Go to the registration page</w:t>
            </w:r>
            <w:r w:rsidRPr="00446F23">
              <w:rPr>
                <w:rFonts w:ascii="Calibri" w:eastAsia="Times New Roman" w:hAnsi="Calibri" w:cs="Calibri"/>
                <w:color w:val="000000"/>
              </w:rPr>
              <w:br/>
              <w:t>2.Submit registration page with filling optional fields</w:t>
            </w:r>
          </w:p>
        </w:tc>
        <w:tc>
          <w:tcPr>
            <w:tcW w:w="638" w:type="dxa"/>
            <w:tcBorders>
              <w:top w:val="nil"/>
              <w:left w:val="nil"/>
              <w:bottom w:val="single" w:sz="4" w:space="0" w:color="auto"/>
              <w:right w:val="single" w:sz="4" w:space="0" w:color="auto"/>
            </w:tcBorders>
            <w:noWrap/>
            <w:vAlign w:val="center"/>
            <w:hideMark/>
          </w:tcPr>
          <w:p w14:paraId="2B366C08"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 </w:t>
            </w:r>
          </w:p>
        </w:tc>
        <w:tc>
          <w:tcPr>
            <w:tcW w:w="2515" w:type="dxa"/>
            <w:tcBorders>
              <w:top w:val="nil"/>
              <w:left w:val="nil"/>
              <w:bottom w:val="single" w:sz="4" w:space="0" w:color="auto"/>
              <w:right w:val="single" w:sz="4" w:space="0" w:color="auto"/>
            </w:tcBorders>
            <w:noWrap/>
            <w:vAlign w:val="center"/>
            <w:hideMark/>
          </w:tcPr>
          <w:p w14:paraId="61DB2F91"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Registration successful</w:t>
            </w:r>
          </w:p>
        </w:tc>
      </w:tr>
      <w:tr w:rsidR="0089156F" w:rsidRPr="00446F23" w14:paraId="79E92AB8" w14:textId="77777777" w:rsidTr="00446F23">
        <w:trPr>
          <w:trHeight w:val="576"/>
        </w:trPr>
        <w:tc>
          <w:tcPr>
            <w:tcW w:w="491" w:type="dxa"/>
            <w:tcBorders>
              <w:top w:val="nil"/>
              <w:left w:val="single" w:sz="4" w:space="0" w:color="auto"/>
              <w:bottom w:val="single" w:sz="4" w:space="0" w:color="auto"/>
              <w:right w:val="single" w:sz="4" w:space="0" w:color="auto"/>
            </w:tcBorders>
            <w:noWrap/>
            <w:vAlign w:val="center"/>
            <w:hideMark/>
          </w:tcPr>
          <w:p w14:paraId="54CBB293"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TC_06</w:t>
            </w:r>
          </w:p>
        </w:tc>
        <w:tc>
          <w:tcPr>
            <w:tcW w:w="846" w:type="dxa"/>
            <w:tcBorders>
              <w:top w:val="nil"/>
              <w:left w:val="nil"/>
              <w:bottom w:val="single" w:sz="4" w:space="0" w:color="auto"/>
              <w:right w:val="single" w:sz="4" w:space="0" w:color="auto"/>
            </w:tcBorders>
            <w:noWrap/>
            <w:vAlign w:val="center"/>
            <w:hideMark/>
          </w:tcPr>
          <w:p w14:paraId="258E9B34"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TS_04</w:t>
            </w:r>
          </w:p>
        </w:tc>
        <w:tc>
          <w:tcPr>
            <w:tcW w:w="149" w:type="dxa"/>
            <w:tcBorders>
              <w:top w:val="nil"/>
              <w:left w:val="nil"/>
              <w:bottom w:val="single" w:sz="4" w:space="0" w:color="auto"/>
              <w:right w:val="single" w:sz="4" w:space="0" w:color="auto"/>
            </w:tcBorders>
            <w:noWrap/>
            <w:vAlign w:val="center"/>
            <w:hideMark/>
          </w:tcPr>
          <w:p w14:paraId="6AE4DFA6"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Register</w:t>
            </w:r>
          </w:p>
        </w:tc>
        <w:tc>
          <w:tcPr>
            <w:tcW w:w="2409" w:type="dxa"/>
            <w:tcBorders>
              <w:top w:val="nil"/>
              <w:left w:val="nil"/>
              <w:bottom w:val="single" w:sz="4" w:space="0" w:color="auto"/>
              <w:right w:val="single" w:sz="4" w:space="0" w:color="auto"/>
            </w:tcBorders>
            <w:vAlign w:val="center"/>
            <w:hideMark/>
          </w:tcPr>
          <w:p w14:paraId="6964C143"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Registration successful on valid input in optional fields</w:t>
            </w:r>
            <w:r w:rsidRPr="00446F23">
              <w:rPr>
                <w:rFonts w:ascii="Calibri" w:eastAsia="Times New Roman" w:hAnsi="Calibri" w:cs="Calibri"/>
                <w:color w:val="000000"/>
              </w:rPr>
              <w:br/>
              <w:t>(eg.,Company Name:"Microsoft",etc)</w:t>
            </w:r>
          </w:p>
        </w:tc>
        <w:tc>
          <w:tcPr>
            <w:tcW w:w="934" w:type="dxa"/>
            <w:tcBorders>
              <w:top w:val="nil"/>
              <w:left w:val="nil"/>
              <w:bottom w:val="single" w:sz="4" w:space="0" w:color="auto"/>
              <w:right w:val="single" w:sz="4" w:space="0" w:color="auto"/>
            </w:tcBorders>
            <w:vAlign w:val="center"/>
            <w:hideMark/>
          </w:tcPr>
          <w:p w14:paraId="59571F26"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1.User is on registration page</w:t>
            </w:r>
            <w:r w:rsidRPr="00446F23">
              <w:rPr>
                <w:rFonts w:ascii="Calibri" w:eastAsia="Times New Roman" w:hAnsi="Calibri" w:cs="Calibri"/>
                <w:color w:val="000000"/>
              </w:rPr>
              <w:br/>
              <w:t>2.All the mandatory fields filled with valid input</w:t>
            </w:r>
          </w:p>
        </w:tc>
        <w:tc>
          <w:tcPr>
            <w:tcW w:w="1368" w:type="dxa"/>
            <w:tcBorders>
              <w:top w:val="nil"/>
              <w:left w:val="nil"/>
              <w:bottom w:val="single" w:sz="4" w:space="0" w:color="auto"/>
              <w:right w:val="single" w:sz="4" w:space="0" w:color="auto"/>
            </w:tcBorders>
            <w:vAlign w:val="center"/>
            <w:hideMark/>
          </w:tcPr>
          <w:p w14:paraId="7E52DFA6"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1.Go to the registration page</w:t>
            </w:r>
            <w:r w:rsidRPr="00446F23">
              <w:rPr>
                <w:rFonts w:ascii="Calibri" w:eastAsia="Times New Roman" w:hAnsi="Calibri" w:cs="Calibri"/>
                <w:color w:val="000000"/>
              </w:rPr>
              <w:br/>
              <w:t>2.Give valid input in optional fields</w:t>
            </w:r>
          </w:p>
        </w:tc>
        <w:tc>
          <w:tcPr>
            <w:tcW w:w="638" w:type="dxa"/>
            <w:tcBorders>
              <w:top w:val="nil"/>
              <w:left w:val="nil"/>
              <w:bottom w:val="single" w:sz="4" w:space="0" w:color="auto"/>
              <w:right w:val="single" w:sz="4" w:space="0" w:color="auto"/>
            </w:tcBorders>
            <w:noWrap/>
            <w:vAlign w:val="center"/>
            <w:hideMark/>
          </w:tcPr>
          <w:p w14:paraId="4C5AE441"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Valid</w:t>
            </w:r>
          </w:p>
        </w:tc>
        <w:tc>
          <w:tcPr>
            <w:tcW w:w="2515" w:type="dxa"/>
            <w:tcBorders>
              <w:top w:val="nil"/>
              <w:left w:val="nil"/>
              <w:bottom w:val="single" w:sz="4" w:space="0" w:color="auto"/>
              <w:right w:val="single" w:sz="4" w:space="0" w:color="auto"/>
            </w:tcBorders>
            <w:vAlign w:val="center"/>
            <w:hideMark/>
          </w:tcPr>
          <w:p w14:paraId="55F382AE"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Registration successful</w:t>
            </w:r>
          </w:p>
        </w:tc>
      </w:tr>
      <w:tr w:rsidR="0089156F" w:rsidRPr="00446F23" w14:paraId="15387812" w14:textId="77777777" w:rsidTr="00446F23">
        <w:trPr>
          <w:trHeight w:val="864"/>
        </w:trPr>
        <w:tc>
          <w:tcPr>
            <w:tcW w:w="491" w:type="dxa"/>
            <w:tcBorders>
              <w:top w:val="nil"/>
              <w:left w:val="single" w:sz="4" w:space="0" w:color="auto"/>
              <w:bottom w:val="single" w:sz="4" w:space="0" w:color="auto"/>
              <w:right w:val="single" w:sz="4" w:space="0" w:color="auto"/>
            </w:tcBorders>
            <w:noWrap/>
            <w:vAlign w:val="center"/>
            <w:hideMark/>
          </w:tcPr>
          <w:p w14:paraId="0118C910"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TC_07</w:t>
            </w:r>
          </w:p>
        </w:tc>
        <w:tc>
          <w:tcPr>
            <w:tcW w:w="846" w:type="dxa"/>
            <w:tcBorders>
              <w:top w:val="nil"/>
              <w:left w:val="nil"/>
              <w:bottom w:val="single" w:sz="4" w:space="0" w:color="auto"/>
              <w:right w:val="single" w:sz="4" w:space="0" w:color="auto"/>
            </w:tcBorders>
            <w:noWrap/>
            <w:vAlign w:val="center"/>
            <w:hideMark/>
          </w:tcPr>
          <w:p w14:paraId="2EE613CD"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TS_04</w:t>
            </w:r>
          </w:p>
        </w:tc>
        <w:tc>
          <w:tcPr>
            <w:tcW w:w="149" w:type="dxa"/>
            <w:tcBorders>
              <w:top w:val="nil"/>
              <w:left w:val="nil"/>
              <w:bottom w:val="single" w:sz="4" w:space="0" w:color="auto"/>
              <w:right w:val="single" w:sz="4" w:space="0" w:color="auto"/>
            </w:tcBorders>
            <w:noWrap/>
            <w:vAlign w:val="center"/>
            <w:hideMark/>
          </w:tcPr>
          <w:p w14:paraId="4B9260A9"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Register</w:t>
            </w:r>
          </w:p>
        </w:tc>
        <w:tc>
          <w:tcPr>
            <w:tcW w:w="2409" w:type="dxa"/>
            <w:tcBorders>
              <w:top w:val="nil"/>
              <w:left w:val="nil"/>
              <w:bottom w:val="single" w:sz="4" w:space="0" w:color="auto"/>
              <w:right w:val="single" w:sz="4" w:space="0" w:color="auto"/>
            </w:tcBorders>
            <w:vAlign w:val="center"/>
            <w:hideMark/>
          </w:tcPr>
          <w:p w14:paraId="499319C9"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Registration successful on invalid input in optional fields</w:t>
            </w:r>
            <w:r w:rsidRPr="00446F23">
              <w:rPr>
                <w:rFonts w:ascii="Calibri" w:eastAsia="Times New Roman" w:hAnsi="Calibri" w:cs="Calibri"/>
                <w:color w:val="000000"/>
              </w:rPr>
              <w:br/>
            </w:r>
            <w:r w:rsidRPr="00446F23">
              <w:rPr>
                <w:rFonts w:ascii="Calibri" w:eastAsia="Times New Roman" w:hAnsi="Calibri" w:cs="Calibri"/>
                <w:color w:val="000000"/>
              </w:rPr>
              <w:lastRenderedPageBreak/>
              <w:t>(eg.,Company Name:"1234",etc)</w:t>
            </w:r>
          </w:p>
        </w:tc>
        <w:tc>
          <w:tcPr>
            <w:tcW w:w="934" w:type="dxa"/>
            <w:tcBorders>
              <w:top w:val="nil"/>
              <w:left w:val="nil"/>
              <w:bottom w:val="single" w:sz="4" w:space="0" w:color="auto"/>
              <w:right w:val="single" w:sz="4" w:space="0" w:color="auto"/>
            </w:tcBorders>
            <w:noWrap/>
            <w:vAlign w:val="center"/>
            <w:hideMark/>
          </w:tcPr>
          <w:p w14:paraId="2B5102D8"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lastRenderedPageBreak/>
              <w:t>User is on registration page</w:t>
            </w:r>
          </w:p>
        </w:tc>
        <w:tc>
          <w:tcPr>
            <w:tcW w:w="1368" w:type="dxa"/>
            <w:tcBorders>
              <w:top w:val="nil"/>
              <w:left w:val="nil"/>
              <w:bottom w:val="single" w:sz="4" w:space="0" w:color="auto"/>
              <w:right w:val="single" w:sz="4" w:space="0" w:color="auto"/>
            </w:tcBorders>
            <w:vAlign w:val="center"/>
            <w:hideMark/>
          </w:tcPr>
          <w:p w14:paraId="5DE6F59A"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1.Go to registration page</w:t>
            </w:r>
            <w:r w:rsidRPr="00446F23">
              <w:rPr>
                <w:rFonts w:ascii="Calibri" w:eastAsia="Times New Roman" w:hAnsi="Calibri" w:cs="Calibri"/>
                <w:color w:val="000000"/>
              </w:rPr>
              <w:br/>
              <w:t xml:space="preserve">2.Give invalid </w:t>
            </w:r>
            <w:r w:rsidRPr="00446F23">
              <w:rPr>
                <w:rFonts w:ascii="Calibri" w:eastAsia="Times New Roman" w:hAnsi="Calibri" w:cs="Calibri"/>
                <w:color w:val="000000"/>
              </w:rPr>
              <w:lastRenderedPageBreak/>
              <w:t>input in optional fields</w:t>
            </w:r>
            <w:r w:rsidRPr="00446F23">
              <w:rPr>
                <w:rFonts w:ascii="Calibri" w:eastAsia="Times New Roman" w:hAnsi="Calibri" w:cs="Calibri"/>
                <w:color w:val="000000"/>
              </w:rPr>
              <w:br/>
              <w:t>3.Submit the registration page</w:t>
            </w:r>
          </w:p>
        </w:tc>
        <w:tc>
          <w:tcPr>
            <w:tcW w:w="638" w:type="dxa"/>
            <w:tcBorders>
              <w:top w:val="nil"/>
              <w:left w:val="nil"/>
              <w:bottom w:val="single" w:sz="4" w:space="0" w:color="auto"/>
              <w:right w:val="single" w:sz="4" w:space="0" w:color="auto"/>
            </w:tcBorders>
            <w:noWrap/>
            <w:vAlign w:val="center"/>
            <w:hideMark/>
          </w:tcPr>
          <w:p w14:paraId="00690CAF"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lastRenderedPageBreak/>
              <w:t>Invalid</w:t>
            </w:r>
          </w:p>
        </w:tc>
        <w:tc>
          <w:tcPr>
            <w:tcW w:w="2515" w:type="dxa"/>
            <w:tcBorders>
              <w:top w:val="nil"/>
              <w:left w:val="nil"/>
              <w:bottom w:val="single" w:sz="4" w:space="0" w:color="auto"/>
              <w:right w:val="single" w:sz="4" w:space="0" w:color="auto"/>
            </w:tcBorders>
            <w:vAlign w:val="center"/>
            <w:hideMark/>
          </w:tcPr>
          <w:p w14:paraId="59185317"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Registration successful</w:t>
            </w:r>
          </w:p>
        </w:tc>
      </w:tr>
      <w:tr w:rsidR="00446F23" w:rsidRPr="00446F23" w14:paraId="524AD185" w14:textId="77777777" w:rsidTr="00446F23">
        <w:trPr>
          <w:trHeight w:val="864"/>
        </w:trPr>
        <w:tc>
          <w:tcPr>
            <w:tcW w:w="491" w:type="dxa"/>
            <w:tcBorders>
              <w:top w:val="nil"/>
              <w:left w:val="single" w:sz="4" w:space="0" w:color="auto"/>
              <w:bottom w:val="single" w:sz="4" w:space="0" w:color="auto"/>
              <w:right w:val="single" w:sz="4" w:space="0" w:color="auto"/>
            </w:tcBorders>
            <w:noWrap/>
            <w:vAlign w:val="center"/>
            <w:hideMark/>
          </w:tcPr>
          <w:p w14:paraId="3262FCD1"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TC_08</w:t>
            </w:r>
          </w:p>
        </w:tc>
        <w:tc>
          <w:tcPr>
            <w:tcW w:w="846" w:type="dxa"/>
            <w:tcBorders>
              <w:top w:val="nil"/>
              <w:left w:val="nil"/>
              <w:bottom w:val="single" w:sz="4" w:space="0" w:color="auto"/>
              <w:right w:val="single" w:sz="4" w:space="0" w:color="auto"/>
            </w:tcBorders>
            <w:noWrap/>
            <w:vAlign w:val="center"/>
            <w:hideMark/>
          </w:tcPr>
          <w:p w14:paraId="1A89B332"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TS_05</w:t>
            </w:r>
          </w:p>
        </w:tc>
        <w:tc>
          <w:tcPr>
            <w:tcW w:w="149" w:type="dxa"/>
            <w:tcBorders>
              <w:top w:val="nil"/>
              <w:left w:val="nil"/>
              <w:bottom w:val="single" w:sz="4" w:space="0" w:color="auto"/>
              <w:right w:val="single" w:sz="4" w:space="0" w:color="auto"/>
            </w:tcBorders>
            <w:noWrap/>
            <w:vAlign w:val="center"/>
            <w:hideMark/>
          </w:tcPr>
          <w:p w14:paraId="2FAC53C4"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Register</w:t>
            </w:r>
          </w:p>
        </w:tc>
        <w:tc>
          <w:tcPr>
            <w:tcW w:w="2409" w:type="dxa"/>
            <w:tcBorders>
              <w:top w:val="nil"/>
              <w:left w:val="nil"/>
              <w:bottom w:val="single" w:sz="4" w:space="0" w:color="auto"/>
              <w:right w:val="single" w:sz="4" w:space="0" w:color="auto"/>
            </w:tcBorders>
            <w:noWrap/>
            <w:vAlign w:val="center"/>
            <w:hideMark/>
          </w:tcPr>
          <w:p w14:paraId="01164E70"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Verify registration without filling mandatory fields</w:t>
            </w:r>
          </w:p>
        </w:tc>
        <w:tc>
          <w:tcPr>
            <w:tcW w:w="934" w:type="dxa"/>
            <w:tcBorders>
              <w:top w:val="nil"/>
              <w:left w:val="nil"/>
              <w:bottom w:val="single" w:sz="4" w:space="0" w:color="auto"/>
              <w:right w:val="single" w:sz="4" w:space="0" w:color="auto"/>
            </w:tcBorders>
            <w:vAlign w:val="center"/>
            <w:hideMark/>
          </w:tcPr>
          <w:p w14:paraId="4FCBD60F"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1.User is on registration page</w:t>
            </w:r>
            <w:r w:rsidRPr="00446F23">
              <w:rPr>
                <w:rFonts w:ascii="Calibri" w:eastAsia="Times New Roman" w:hAnsi="Calibri" w:cs="Calibri"/>
                <w:color w:val="000000"/>
              </w:rPr>
              <w:br/>
              <w:t>2.All the mandatory fields filled with valid input</w:t>
            </w:r>
          </w:p>
        </w:tc>
        <w:tc>
          <w:tcPr>
            <w:tcW w:w="1368" w:type="dxa"/>
            <w:tcBorders>
              <w:top w:val="nil"/>
              <w:left w:val="nil"/>
              <w:bottom w:val="single" w:sz="4" w:space="0" w:color="auto"/>
              <w:right w:val="single" w:sz="4" w:space="0" w:color="auto"/>
            </w:tcBorders>
            <w:vAlign w:val="center"/>
            <w:hideMark/>
          </w:tcPr>
          <w:p w14:paraId="59DFE034"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 xml:space="preserve">1.Go to registration page </w:t>
            </w:r>
            <w:r w:rsidRPr="00446F23">
              <w:rPr>
                <w:rFonts w:ascii="Calibri" w:eastAsia="Times New Roman" w:hAnsi="Calibri" w:cs="Calibri"/>
                <w:color w:val="000000"/>
              </w:rPr>
              <w:br/>
              <w:t>2.Complete the form without filling any mandatory field</w:t>
            </w:r>
            <w:r w:rsidRPr="00446F23">
              <w:rPr>
                <w:rFonts w:ascii="Calibri" w:eastAsia="Times New Roman" w:hAnsi="Calibri" w:cs="Calibri"/>
                <w:color w:val="000000"/>
              </w:rPr>
              <w:br/>
              <w:t>3.Click the button of Registration</w:t>
            </w:r>
          </w:p>
        </w:tc>
        <w:tc>
          <w:tcPr>
            <w:tcW w:w="638" w:type="dxa"/>
            <w:tcBorders>
              <w:top w:val="nil"/>
              <w:left w:val="nil"/>
              <w:bottom w:val="single" w:sz="4" w:space="0" w:color="auto"/>
              <w:right w:val="single" w:sz="4" w:space="0" w:color="auto"/>
            </w:tcBorders>
            <w:noWrap/>
            <w:vAlign w:val="center"/>
            <w:hideMark/>
          </w:tcPr>
          <w:p w14:paraId="7CA91FA0"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 </w:t>
            </w:r>
          </w:p>
        </w:tc>
        <w:tc>
          <w:tcPr>
            <w:tcW w:w="2515" w:type="dxa"/>
            <w:tcBorders>
              <w:top w:val="nil"/>
              <w:left w:val="nil"/>
              <w:bottom w:val="single" w:sz="4" w:space="0" w:color="auto"/>
              <w:right w:val="single" w:sz="4" w:space="0" w:color="auto"/>
            </w:tcBorders>
            <w:noWrap/>
            <w:vAlign w:val="center"/>
            <w:hideMark/>
          </w:tcPr>
          <w:p w14:paraId="7F2F3D2D"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Registration will unsuccessful and show all mandatory input fields to must be filled before submiting</w:t>
            </w:r>
          </w:p>
        </w:tc>
      </w:tr>
      <w:tr w:rsidR="00446F23" w:rsidRPr="00446F23" w14:paraId="41EC2E8D" w14:textId="77777777" w:rsidTr="00446F23">
        <w:trPr>
          <w:trHeight w:val="864"/>
        </w:trPr>
        <w:tc>
          <w:tcPr>
            <w:tcW w:w="491" w:type="dxa"/>
            <w:tcBorders>
              <w:top w:val="nil"/>
              <w:left w:val="single" w:sz="4" w:space="0" w:color="auto"/>
              <w:bottom w:val="single" w:sz="4" w:space="0" w:color="auto"/>
              <w:right w:val="single" w:sz="4" w:space="0" w:color="auto"/>
            </w:tcBorders>
            <w:noWrap/>
            <w:vAlign w:val="center"/>
            <w:hideMark/>
          </w:tcPr>
          <w:p w14:paraId="1B54C3FE"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TC_09</w:t>
            </w:r>
          </w:p>
        </w:tc>
        <w:tc>
          <w:tcPr>
            <w:tcW w:w="846" w:type="dxa"/>
            <w:tcBorders>
              <w:top w:val="nil"/>
              <w:left w:val="nil"/>
              <w:bottom w:val="single" w:sz="4" w:space="0" w:color="auto"/>
              <w:right w:val="single" w:sz="4" w:space="0" w:color="auto"/>
            </w:tcBorders>
            <w:noWrap/>
            <w:vAlign w:val="center"/>
            <w:hideMark/>
          </w:tcPr>
          <w:p w14:paraId="1DEFB799"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TS_05</w:t>
            </w:r>
          </w:p>
        </w:tc>
        <w:tc>
          <w:tcPr>
            <w:tcW w:w="149" w:type="dxa"/>
            <w:tcBorders>
              <w:top w:val="nil"/>
              <w:left w:val="nil"/>
              <w:bottom w:val="single" w:sz="4" w:space="0" w:color="auto"/>
              <w:right w:val="single" w:sz="4" w:space="0" w:color="auto"/>
            </w:tcBorders>
            <w:noWrap/>
            <w:vAlign w:val="center"/>
            <w:hideMark/>
          </w:tcPr>
          <w:p w14:paraId="106337A2"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Register</w:t>
            </w:r>
          </w:p>
        </w:tc>
        <w:tc>
          <w:tcPr>
            <w:tcW w:w="2409" w:type="dxa"/>
            <w:tcBorders>
              <w:top w:val="nil"/>
              <w:left w:val="nil"/>
              <w:bottom w:val="single" w:sz="4" w:space="0" w:color="auto"/>
              <w:right w:val="single" w:sz="4" w:space="0" w:color="auto"/>
            </w:tcBorders>
            <w:noWrap/>
            <w:vAlign w:val="center"/>
            <w:hideMark/>
          </w:tcPr>
          <w:p w14:paraId="495A0D87"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Verfiy registration with filling only one mandatory field</w:t>
            </w:r>
          </w:p>
        </w:tc>
        <w:tc>
          <w:tcPr>
            <w:tcW w:w="934" w:type="dxa"/>
            <w:tcBorders>
              <w:top w:val="nil"/>
              <w:left w:val="nil"/>
              <w:bottom w:val="single" w:sz="4" w:space="0" w:color="auto"/>
              <w:right w:val="single" w:sz="4" w:space="0" w:color="auto"/>
            </w:tcBorders>
            <w:noWrap/>
            <w:vAlign w:val="center"/>
            <w:hideMark/>
          </w:tcPr>
          <w:p w14:paraId="1EC5DF6B"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User is on registration page</w:t>
            </w:r>
          </w:p>
        </w:tc>
        <w:tc>
          <w:tcPr>
            <w:tcW w:w="1368" w:type="dxa"/>
            <w:tcBorders>
              <w:top w:val="nil"/>
              <w:left w:val="nil"/>
              <w:bottom w:val="single" w:sz="4" w:space="0" w:color="auto"/>
              <w:right w:val="single" w:sz="4" w:space="0" w:color="auto"/>
            </w:tcBorders>
            <w:vAlign w:val="center"/>
            <w:hideMark/>
          </w:tcPr>
          <w:p w14:paraId="2818CA83"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1.Go to registration page</w:t>
            </w:r>
            <w:r w:rsidRPr="00446F23">
              <w:rPr>
                <w:rFonts w:ascii="Calibri" w:eastAsia="Times New Roman" w:hAnsi="Calibri" w:cs="Calibri"/>
                <w:color w:val="000000"/>
              </w:rPr>
              <w:br/>
              <w:t>2.Complete the form with filling only one mandatory fields leave the rest</w:t>
            </w:r>
            <w:r w:rsidRPr="00446F23">
              <w:rPr>
                <w:rFonts w:ascii="Calibri" w:eastAsia="Times New Roman" w:hAnsi="Calibri" w:cs="Calibri"/>
                <w:color w:val="000000"/>
              </w:rPr>
              <w:br/>
              <w:t>3.Click the registration button</w:t>
            </w:r>
          </w:p>
        </w:tc>
        <w:tc>
          <w:tcPr>
            <w:tcW w:w="638" w:type="dxa"/>
            <w:tcBorders>
              <w:top w:val="nil"/>
              <w:left w:val="nil"/>
              <w:bottom w:val="single" w:sz="4" w:space="0" w:color="auto"/>
              <w:right w:val="single" w:sz="4" w:space="0" w:color="auto"/>
            </w:tcBorders>
            <w:noWrap/>
            <w:vAlign w:val="center"/>
            <w:hideMark/>
          </w:tcPr>
          <w:p w14:paraId="5A1DD7BC"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 </w:t>
            </w:r>
          </w:p>
        </w:tc>
        <w:tc>
          <w:tcPr>
            <w:tcW w:w="2515" w:type="dxa"/>
            <w:tcBorders>
              <w:top w:val="nil"/>
              <w:left w:val="nil"/>
              <w:bottom w:val="single" w:sz="4" w:space="0" w:color="auto"/>
              <w:right w:val="single" w:sz="4" w:space="0" w:color="auto"/>
            </w:tcBorders>
            <w:noWrap/>
            <w:vAlign w:val="center"/>
            <w:hideMark/>
          </w:tcPr>
          <w:p w14:paraId="45EA2076"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Registration will unsuccessful and show all the mandatory input fields to must be filled before submiting</w:t>
            </w:r>
          </w:p>
        </w:tc>
      </w:tr>
      <w:tr w:rsidR="00446F23" w:rsidRPr="00446F23" w14:paraId="2C57F840" w14:textId="77777777" w:rsidTr="00446F23">
        <w:trPr>
          <w:trHeight w:val="864"/>
        </w:trPr>
        <w:tc>
          <w:tcPr>
            <w:tcW w:w="491" w:type="dxa"/>
            <w:tcBorders>
              <w:top w:val="nil"/>
              <w:left w:val="single" w:sz="4" w:space="0" w:color="auto"/>
              <w:bottom w:val="single" w:sz="4" w:space="0" w:color="auto"/>
              <w:right w:val="single" w:sz="4" w:space="0" w:color="auto"/>
            </w:tcBorders>
            <w:noWrap/>
            <w:vAlign w:val="center"/>
            <w:hideMark/>
          </w:tcPr>
          <w:p w14:paraId="1CC2AF57"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TC_10</w:t>
            </w:r>
          </w:p>
        </w:tc>
        <w:tc>
          <w:tcPr>
            <w:tcW w:w="846" w:type="dxa"/>
            <w:tcBorders>
              <w:top w:val="nil"/>
              <w:left w:val="nil"/>
              <w:bottom w:val="single" w:sz="4" w:space="0" w:color="auto"/>
              <w:right w:val="single" w:sz="4" w:space="0" w:color="auto"/>
            </w:tcBorders>
            <w:noWrap/>
            <w:vAlign w:val="center"/>
            <w:hideMark/>
          </w:tcPr>
          <w:p w14:paraId="73CD6775"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TS_05</w:t>
            </w:r>
          </w:p>
        </w:tc>
        <w:tc>
          <w:tcPr>
            <w:tcW w:w="149" w:type="dxa"/>
            <w:tcBorders>
              <w:top w:val="nil"/>
              <w:left w:val="nil"/>
              <w:bottom w:val="single" w:sz="4" w:space="0" w:color="auto"/>
              <w:right w:val="single" w:sz="4" w:space="0" w:color="auto"/>
            </w:tcBorders>
            <w:noWrap/>
            <w:vAlign w:val="center"/>
            <w:hideMark/>
          </w:tcPr>
          <w:p w14:paraId="2A06DEF4"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Register</w:t>
            </w:r>
          </w:p>
        </w:tc>
        <w:tc>
          <w:tcPr>
            <w:tcW w:w="2409" w:type="dxa"/>
            <w:tcBorders>
              <w:top w:val="nil"/>
              <w:left w:val="nil"/>
              <w:bottom w:val="single" w:sz="4" w:space="0" w:color="auto"/>
              <w:right w:val="single" w:sz="4" w:space="0" w:color="auto"/>
            </w:tcBorders>
            <w:noWrap/>
            <w:vAlign w:val="center"/>
            <w:hideMark/>
          </w:tcPr>
          <w:p w14:paraId="64A3FC66"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Verify behaviour of registration with filling all the mandatory fields with valid inputs</w:t>
            </w:r>
          </w:p>
        </w:tc>
        <w:tc>
          <w:tcPr>
            <w:tcW w:w="934" w:type="dxa"/>
            <w:tcBorders>
              <w:top w:val="nil"/>
              <w:left w:val="nil"/>
              <w:bottom w:val="single" w:sz="4" w:space="0" w:color="auto"/>
              <w:right w:val="single" w:sz="4" w:space="0" w:color="auto"/>
            </w:tcBorders>
            <w:noWrap/>
            <w:vAlign w:val="center"/>
            <w:hideMark/>
          </w:tcPr>
          <w:p w14:paraId="0216B305"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User is on registration page</w:t>
            </w:r>
          </w:p>
        </w:tc>
        <w:tc>
          <w:tcPr>
            <w:tcW w:w="1368" w:type="dxa"/>
            <w:tcBorders>
              <w:top w:val="nil"/>
              <w:left w:val="nil"/>
              <w:bottom w:val="single" w:sz="4" w:space="0" w:color="auto"/>
              <w:right w:val="single" w:sz="4" w:space="0" w:color="auto"/>
            </w:tcBorders>
            <w:vAlign w:val="center"/>
            <w:hideMark/>
          </w:tcPr>
          <w:p w14:paraId="3BDE71C0"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1.Go to registration page</w:t>
            </w:r>
            <w:r w:rsidRPr="00446F23">
              <w:rPr>
                <w:rFonts w:ascii="Calibri" w:eastAsia="Times New Roman" w:hAnsi="Calibri" w:cs="Calibri"/>
                <w:color w:val="000000"/>
              </w:rPr>
              <w:br/>
              <w:t>2.Complete the page with valid inputs in mandatory fields</w:t>
            </w:r>
            <w:r w:rsidRPr="00446F23">
              <w:rPr>
                <w:rFonts w:ascii="Calibri" w:eastAsia="Times New Roman" w:hAnsi="Calibri" w:cs="Calibri"/>
                <w:color w:val="000000"/>
              </w:rPr>
              <w:br/>
              <w:t>3.Click the registration button</w:t>
            </w:r>
          </w:p>
        </w:tc>
        <w:tc>
          <w:tcPr>
            <w:tcW w:w="638" w:type="dxa"/>
            <w:tcBorders>
              <w:top w:val="nil"/>
              <w:left w:val="nil"/>
              <w:bottom w:val="single" w:sz="4" w:space="0" w:color="auto"/>
              <w:right w:val="single" w:sz="4" w:space="0" w:color="auto"/>
            </w:tcBorders>
            <w:noWrap/>
            <w:vAlign w:val="center"/>
            <w:hideMark/>
          </w:tcPr>
          <w:p w14:paraId="5FBEAFA9"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 </w:t>
            </w:r>
          </w:p>
        </w:tc>
        <w:tc>
          <w:tcPr>
            <w:tcW w:w="2515" w:type="dxa"/>
            <w:tcBorders>
              <w:top w:val="nil"/>
              <w:left w:val="nil"/>
              <w:bottom w:val="single" w:sz="4" w:space="0" w:color="auto"/>
              <w:right w:val="single" w:sz="4" w:space="0" w:color="auto"/>
            </w:tcBorders>
            <w:noWrap/>
            <w:vAlign w:val="center"/>
            <w:hideMark/>
          </w:tcPr>
          <w:p w14:paraId="3165E03B"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Registration will be successful</w:t>
            </w:r>
          </w:p>
        </w:tc>
      </w:tr>
      <w:tr w:rsidR="00446F23" w:rsidRPr="00446F23" w14:paraId="1F1D8D12" w14:textId="77777777" w:rsidTr="00446F23">
        <w:trPr>
          <w:trHeight w:val="864"/>
        </w:trPr>
        <w:tc>
          <w:tcPr>
            <w:tcW w:w="491" w:type="dxa"/>
            <w:tcBorders>
              <w:top w:val="nil"/>
              <w:left w:val="single" w:sz="4" w:space="0" w:color="auto"/>
              <w:bottom w:val="single" w:sz="4" w:space="0" w:color="auto"/>
              <w:right w:val="single" w:sz="4" w:space="0" w:color="auto"/>
            </w:tcBorders>
            <w:noWrap/>
            <w:vAlign w:val="center"/>
            <w:hideMark/>
          </w:tcPr>
          <w:p w14:paraId="45DB674C"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 xml:space="preserve">TC_11 </w:t>
            </w:r>
          </w:p>
        </w:tc>
        <w:tc>
          <w:tcPr>
            <w:tcW w:w="846" w:type="dxa"/>
            <w:tcBorders>
              <w:top w:val="nil"/>
              <w:left w:val="nil"/>
              <w:bottom w:val="single" w:sz="4" w:space="0" w:color="auto"/>
              <w:right w:val="single" w:sz="4" w:space="0" w:color="auto"/>
            </w:tcBorders>
            <w:noWrap/>
            <w:vAlign w:val="center"/>
            <w:hideMark/>
          </w:tcPr>
          <w:p w14:paraId="0D16A35B"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TS_05</w:t>
            </w:r>
          </w:p>
        </w:tc>
        <w:tc>
          <w:tcPr>
            <w:tcW w:w="149" w:type="dxa"/>
            <w:tcBorders>
              <w:top w:val="nil"/>
              <w:left w:val="nil"/>
              <w:bottom w:val="single" w:sz="4" w:space="0" w:color="auto"/>
              <w:right w:val="single" w:sz="4" w:space="0" w:color="auto"/>
            </w:tcBorders>
            <w:noWrap/>
            <w:vAlign w:val="center"/>
            <w:hideMark/>
          </w:tcPr>
          <w:p w14:paraId="38859E3E"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Register</w:t>
            </w:r>
          </w:p>
        </w:tc>
        <w:tc>
          <w:tcPr>
            <w:tcW w:w="2409" w:type="dxa"/>
            <w:tcBorders>
              <w:top w:val="nil"/>
              <w:left w:val="nil"/>
              <w:bottom w:val="single" w:sz="4" w:space="0" w:color="auto"/>
              <w:right w:val="single" w:sz="4" w:space="0" w:color="auto"/>
            </w:tcBorders>
            <w:noWrap/>
            <w:vAlign w:val="center"/>
            <w:hideMark/>
          </w:tcPr>
          <w:p w14:paraId="79149599"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Verify behaviur of registration on filling mandatory fields with invalid input</w:t>
            </w:r>
          </w:p>
        </w:tc>
        <w:tc>
          <w:tcPr>
            <w:tcW w:w="934" w:type="dxa"/>
            <w:tcBorders>
              <w:top w:val="nil"/>
              <w:left w:val="nil"/>
              <w:bottom w:val="single" w:sz="4" w:space="0" w:color="auto"/>
              <w:right w:val="single" w:sz="4" w:space="0" w:color="auto"/>
            </w:tcBorders>
            <w:noWrap/>
            <w:vAlign w:val="center"/>
            <w:hideMark/>
          </w:tcPr>
          <w:p w14:paraId="25BC100F"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User is on registration page</w:t>
            </w:r>
          </w:p>
        </w:tc>
        <w:tc>
          <w:tcPr>
            <w:tcW w:w="1368" w:type="dxa"/>
            <w:tcBorders>
              <w:top w:val="nil"/>
              <w:left w:val="nil"/>
              <w:bottom w:val="single" w:sz="4" w:space="0" w:color="auto"/>
              <w:right w:val="single" w:sz="4" w:space="0" w:color="auto"/>
            </w:tcBorders>
            <w:vAlign w:val="center"/>
            <w:hideMark/>
          </w:tcPr>
          <w:p w14:paraId="3AC0E47E"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1.Go to registration page</w:t>
            </w:r>
            <w:r w:rsidRPr="00446F23">
              <w:rPr>
                <w:rFonts w:ascii="Calibri" w:eastAsia="Times New Roman" w:hAnsi="Calibri" w:cs="Calibri"/>
                <w:color w:val="000000"/>
              </w:rPr>
              <w:br/>
              <w:t>2.Complete the madatory fields with invalid inputs</w:t>
            </w:r>
            <w:r w:rsidRPr="00446F23">
              <w:rPr>
                <w:rFonts w:ascii="Calibri" w:eastAsia="Times New Roman" w:hAnsi="Calibri" w:cs="Calibri"/>
                <w:color w:val="000000"/>
              </w:rPr>
              <w:br/>
              <w:t xml:space="preserve">3.Click the </w:t>
            </w:r>
            <w:r w:rsidRPr="00446F23">
              <w:rPr>
                <w:rFonts w:ascii="Calibri" w:eastAsia="Times New Roman" w:hAnsi="Calibri" w:cs="Calibri"/>
                <w:color w:val="000000"/>
              </w:rPr>
              <w:lastRenderedPageBreak/>
              <w:t>registration button</w:t>
            </w:r>
          </w:p>
        </w:tc>
        <w:tc>
          <w:tcPr>
            <w:tcW w:w="638" w:type="dxa"/>
            <w:tcBorders>
              <w:top w:val="nil"/>
              <w:left w:val="nil"/>
              <w:bottom w:val="single" w:sz="4" w:space="0" w:color="auto"/>
              <w:right w:val="single" w:sz="4" w:space="0" w:color="auto"/>
            </w:tcBorders>
            <w:noWrap/>
            <w:vAlign w:val="center"/>
            <w:hideMark/>
          </w:tcPr>
          <w:p w14:paraId="150A95D6"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lastRenderedPageBreak/>
              <w:t> </w:t>
            </w:r>
          </w:p>
        </w:tc>
        <w:tc>
          <w:tcPr>
            <w:tcW w:w="2515" w:type="dxa"/>
            <w:tcBorders>
              <w:top w:val="nil"/>
              <w:left w:val="nil"/>
              <w:bottom w:val="single" w:sz="4" w:space="0" w:color="auto"/>
              <w:right w:val="single" w:sz="4" w:space="0" w:color="auto"/>
            </w:tcBorders>
            <w:noWrap/>
            <w:vAlign w:val="center"/>
            <w:hideMark/>
          </w:tcPr>
          <w:p w14:paraId="5222E0F9"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Registration will be unsuccessful and show only valid inputs are allowed in mandatory fields</w:t>
            </w:r>
          </w:p>
        </w:tc>
      </w:tr>
      <w:tr w:rsidR="00446F23" w:rsidRPr="00446F23" w14:paraId="31FCD994" w14:textId="77777777" w:rsidTr="00446F23">
        <w:trPr>
          <w:trHeight w:val="1152"/>
        </w:trPr>
        <w:tc>
          <w:tcPr>
            <w:tcW w:w="491" w:type="dxa"/>
            <w:tcBorders>
              <w:top w:val="nil"/>
              <w:left w:val="single" w:sz="4" w:space="0" w:color="auto"/>
              <w:bottom w:val="single" w:sz="4" w:space="0" w:color="auto"/>
              <w:right w:val="single" w:sz="4" w:space="0" w:color="auto"/>
            </w:tcBorders>
            <w:noWrap/>
            <w:vAlign w:val="center"/>
            <w:hideMark/>
          </w:tcPr>
          <w:p w14:paraId="4BB9B27F"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 xml:space="preserve">TC_12 </w:t>
            </w:r>
          </w:p>
        </w:tc>
        <w:tc>
          <w:tcPr>
            <w:tcW w:w="846" w:type="dxa"/>
            <w:tcBorders>
              <w:top w:val="nil"/>
              <w:left w:val="nil"/>
              <w:bottom w:val="single" w:sz="4" w:space="0" w:color="auto"/>
              <w:right w:val="single" w:sz="4" w:space="0" w:color="auto"/>
            </w:tcBorders>
            <w:noWrap/>
            <w:vAlign w:val="center"/>
            <w:hideMark/>
          </w:tcPr>
          <w:p w14:paraId="2E018C80"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TS_05</w:t>
            </w:r>
          </w:p>
        </w:tc>
        <w:tc>
          <w:tcPr>
            <w:tcW w:w="149" w:type="dxa"/>
            <w:tcBorders>
              <w:top w:val="nil"/>
              <w:left w:val="nil"/>
              <w:bottom w:val="single" w:sz="4" w:space="0" w:color="auto"/>
              <w:right w:val="single" w:sz="4" w:space="0" w:color="auto"/>
            </w:tcBorders>
            <w:noWrap/>
            <w:vAlign w:val="center"/>
            <w:hideMark/>
          </w:tcPr>
          <w:p w14:paraId="0C77E697"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Register</w:t>
            </w:r>
          </w:p>
        </w:tc>
        <w:tc>
          <w:tcPr>
            <w:tcW w:w="2409" w:type="dxa"/>
            <w:tcBorders>
              <w:top w:val="nil"/>
              <w:left w:val="nil"/>
              <w:bottom w:val="single" w:sz="4" w:space="0" w:color="auto"/>
              <w:right w:val="single" w:sz="4" w:space="0" w:color="auto"/>
            </w:tcBorders>
            <w:noWrap/>
            <w:vAlign w:val="center"/>
            <w:hideMark/>
          </w:tcPr>
          <w:p w14:paraId="6ED5EB65"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Verify behaviour of registration with filling all the mandatory fields with valid inputs except one that is filled with invalid input</w:t>
            </w:r>
          </w:p>
        </w:tc>
        <w:tc>
          <w:tcPr>
            <w:tcW w:w="934" w:type="dxa"/>
            <w:tcBorders>
              <w:top w:val="nil"/>
              <w:left w:val="nil"/>
              <w:bottom w:val="single" w:sz="4" w:space="0" w:color="auto"/>
              <w:right w:val="single" w:sz="4" w:space="0" w:color="auto"/>
            </w:tcBorders>
            <w:noWrap/>
            <w:vAlign w:val="center"/>
            <w:hideMark/>
          </w:tcPr>
          <w:p w14:paraId="1FB478E8"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User is on registration page</w:t>
            </w:r>
          </w:p>
        </w:tc>
        <w:tc>
          <w:tcPr>
            <w:tcW w:w="1368" w:type="dxa"/>
            <w:tcBorders>
              <w:top w:val="nil"/>
              <w:left w:val="nil"/>
              <w:bottom w:val="single" w:sz="4" w:space="0" w:color="auto"/>
              <w:right w:val="single" w:sz="4" w:space="0" w:color="auto"/>
            </w:tcBorders>
            <w:vAlign w:val="center"/>
            <w:hideMark/>
          </w:tcPr>
          <w:p w14:paraId="698F0F74"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1.Go to registration page</w:t>
            </w:r>
            <w:r w:rsidRPr="00446F23">
              <w:rPr>
                <w:rFonts w:ascii="Calibri" w:eastAsia="Times New Roman" w:hAnsi="Calibri" w:cs="Calibri"/>
                <w:color w:val="000000"/>
              </w:rPr>
              <w:br/>
              <w:t xml:space="preserve">2.Fill one mandatory field with invalid input </w:t>
            </w:r>
            <w:r w:rsidRPr="00446F23">
              <w:rPr>
                <w:rFonts w:ascii="Calibri" w:eastAsia="Times New Roman" w:hAnsi="Calibri" w:cs="Calibri"/>
                <w:color w:val="000000"/>
              </w:rPr>
              <w:br/>
              <w:t>3.And fill all the remaining field with valid inputs</w:t>
            </w:r>
            <w:r w:rsidRPr="00446F23">
              <w:rPr>
                <w:rFonts w:ascii="Calibri" w:eastAsia="Times New Roman" w:hAnsi="Calibri" w:cs="Calibri"/>
                <w:color w:val="000000"/>
              </w:rPr>
              <w:br/>
              <w:t>4.Click the registration button</w:t>
            </w:r>
          </w:p>
        </w:tc>
        <w:tc>
          <w:tcPr>
            <w:tcW w:w="638" w:type="dxa"/>
            <w:tcBorders>
              <w:top w:val="nil"/>
              <w:left w:val="nil"/>
              <w:bottom w:val="single" w:sz="4" w:space="0" w:color="auto"/>
              <w:right w:val="single" w:sz="4" w:space="0" w:color="auto"/>
            </w:tcBorders>
            <w:noWrap/>
            <w:vAlign w:val="center"/>
            <w:hideMark/>
          </w:tcPr>
          <w:p w14:paraId="3050D7AB"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 </w:t>
            </w:r>
          </w:p>
        </w:tc>
        <w:tc>
          <w:tcPr>
            <w:tcW w:w="2515" w:type="dxa"/>
            <w:tcBorders>
              <w:top w:val="nil"/>
              <w:left w:val="nil"/>
              <w:bottom w:val="single" w:sz="4" w:space="0" w:color="auto"/>
              <w:right w:val="single" w:sz="4" w:space="0" w:color="auto"/>
            </w:tcBorders>
            <w:noWrap/>
            <w:vAlign w:val="center"/>
            <w:hideMark/>
          </w:tcPr>
          <w:p w14:paraId="286E7EA2"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Registration will be unsuccessful and show all the mandatory fields must be filled by valid inputs</w:t>
            </w:r>
          </w:p>
        </w:tc>
      </w:tr>
      <w:tr w:rsidR="00446F23" w:rsidRPr="00446F23" w14:paraId="5C148CCF" w14:textId="77777777" w:rsidTr="00446F23">
        <w:trPr>
          <w:trHeight w:val="1152"/>
        </w:trPr>
        <w:tc>
          <w:tcPr>
            <w:tcW w:w="491" w:type="dxa"/>
            <w:tcBorders>
              <w:top w:val="nil"/>
              <w:left w:val="single" w:sz="4" w:space="0" w:color="auto"/>
              <w:bottom w:val="single" w:sz="4" w:space="0" w:color="auto"/>
              <w:right w:val="single" w:sz="4" w:space="0" w:color="auto"/>
            </w:tcBorders>
            <w:noWrap/>
            <w:vAlign w:val="center"/>
            <w:hideMark/>
          </w:tcPr>
          <w:p w14:paraId="4C33DC9B"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TC_13</w:t>
            </w:r>
          </w:p>
        </w:tc>
        <w:tc>
          <w:tcPr>
            <w:tcW w:w="846" w:type="dxa"/>
            <w:tcBorders>
              <w:top w:val="nil"/>
              <w:left w:val="nil"/>
              <w:bottom w:val="single" w:sz="4" w:space="0" w:color="auto"/>
              <w:right w:val="single" w:sz="4" w:space="0" w:color="auto"/>
            </w:tcBorders>
            <w:noWrap/>
            <w:vAlign w:val="center"/>
            <w:hideMark/>
          </w:tcPr>
          <w:p w14:paraId="7CA2F7FA"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TS_06</w:t>
            </w:r>
          </w:p>
        </w:tc>
        <w:tc>
          <w:tcPr>
            <w:tcW w:w="149" w:type="dxa"/>
            <w:tcBorders>
              <w:top w:val="nil"/>
              <w:left w:val="nil"/>
              <w:bottom w:val="single" w:sz="4" w:space="0" w:color="auto"/>
              <w:right w:val="single" w:sz="4" w:space="0" w:color="auto"/>
            </w:tcBorders>
            <w:noWrap/>
            <w:vAlign w:val="center"/>
            <w:hideMark/>
          </w:tcPr>
          <w:p w14:paraId="13103193"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Register</w:t>
            </w:r>
          </w:p>
        </w:tc>
        <w:tc>
          <w:tcPr>
            <w:tcW w:w="2409" w:type="dxa"/>
            <w:tcBorders>
              <w:top w:val="nil"/>
              <w:left w:val="nil"/>
              <w:bottom w:val="single" w:sz="4" w:space="0" w:color="auto"/>
              <w:right w:val="single" w:sz="4" w:space="0" w:color="auto"/>
            </w:tcBorders>
            <w:noWrap/>
            <w:vAlign w:val="center"/>
            <w:hideMark/>
          </w:tcPr>
          <w:p w14:paraId="6F4AA2B3"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Verify behaviour of registration without filling gender field</w:t>
            </w:r>
          </w:p>
        </w:tc>
        <w:tc>
          <w:tcPr>
            <w:tcW w:w="934" w:type="dxa"/>
            <w:tcBorders>
              <w:top w:val="nil"/>
              <w:left w:val="nil"/>
              <w:bottom w:val="single" w:sz="4" w:space="0" w:color="auto"/>
              <w:right w:val="single" w:sz="4" w:space="0" w:color="auto"/>
            </w:tcBorders>
            <w:vAlign w:val="center"/>
            <w:hideMark/>
          </w:tcPr>
          <w:p w14:paraId="1D50A61D"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1.Uer is on registration page</w:t>
            </w:r>
            <w:r w:rsidRPr="00446F23">
              <w:rPr>
                <w:rFonts w:ascii="Calibri" w:eastAsia="Times New Roman" w:hAnsi="Calibri" w:cs="Calibri"/>
                <w:color w:val="000000"/>
              </w:rPr>
              <w:br/>
              <w:t>2.All the mandatory fields filled with valid inputs</w:t>
            </w:r>
          </w:p>
        </w:tc>
        <w:tc>
          <w:tcPr>
            <w:tcW w:w="1368" w:type="dxa"/>
            <w:tcBorders>
              <w:top w:val="nil"/>
              <w:left w:val="nil"/>
              <w:bottom w:val="single" w:sz="4" w:space="0" w:color="auto"/>
              <w:right w:val="single" w:sz="4" w:space="0" w:color="auto"/>
            </w:tcBorders>
            <w:vAlign w:val="center"/>
            <w:hideMark/>
          </w:tcPr>
          <w:p w14:paraId="3A016E64"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1.Go to the registration page</w:t>
            </w:r>
            <w:r w:rsidRPr="00446F23">
              <w:rPr>
                <w:rFonts w:ascii="Calibri" w:eastAsia="Times New Roman" w:hAnsi="Calibri" w:cs="Calibri"/>
                <w:color w:val="000000"/>
              </w:rPr>
              <w:br/>
              <w:t>2.2.All the mandatory fields filled with valid input</w:t>
            </w:r>
            <w:r w:rsidRPr="00446F23">
              <w:rPr>
                <w:rFonts w:ascii="Calibri" w:eastAsia="Times New Roman" w:hAnsi="Calibri" w:cs="Calibri"/>
                <w:color w:val="000000"/>
              </w:rPr>
              <w:br/>
              <w:t>3.Do not choose any option from gender field</w:t>
            </w:r>
            <w:r w:rsidRPr="00446F23">
              <w:rPr>
                <w:rFonts w:ascii="Calibri" w:eastAsia="Times New Roman" w:hAnsi="Calibri" w:cs="Calibri"/>
                <w:color w:val="000000"/>
              </w:rPr>
              <w:br/>
              <w:t>4.Click the registration button</w:t>
            </w:r>
          </w:p>
        </w:tc>
        <w:tc>
          <w:tcPr>
            <w:tcW w:w="638" w:type="dxa"/>
            <w:tcBorders>
              <w:top w:val="nil"/>
              <w:left w:val="nil"/>
              <w:bottom w:val="single" w:sz="4" w:space="0" w:color="auto"/>
              <w:right w:val="single" w:sz="4" w:space="0" w:color="auto"/>
            </w:tcBorders>
            <w:noWrap/>
            <w:vAlign w:val="center"/>
            <w:hideMark/>
          </w:tcPr>
          <w:p w14:paraId="63F4D395"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No any option from Male/Female</w:t>
            </w:r>
          </w:p>
        </w:tc>
        <w:tc>
          <w:tcPr>
            <w:tcW w:w="2515" w:type="dxa"/>
            <w:tcBorders>
              <w:top w:val="nil"/>
              <w:left w:val="nil"/>
              <w:bottom w:val="single" w:sz="4" w:space="0" w:color="auto"/>
              <w:right w:val="single" w:sz="4" w:space="0" w:color="auto"/>
            </w:tcBorders>
            <w:noWrap/>
            <w:vAlign w:val="center"/>
            <w:hideMark/>
          </w:tcPr>
          <w:p w14:paraId="4265F27D"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Registration successful</w:t>
            </w:r>
          </w:p>
        </w:tc>
      </w:tr>
      <w:tr w:rsidR="00446F23" w:rsidRPr="00446F23" w14:paraId="1A3C4BE2" w14:textId="77777777" w:rsidTr="00446F23">
        <w:trPr>
          <w:trHeight w:val="1152"/>
        </w:trPr>
        <w:tc>
          <w:tcPr>
            <w:tcW w:w="491" w:type="dxa"/>
            <w:tcBorders>
              <w:top w:val="nil"/>
              <w:left w:val="single" w:sz="4" w:space="0" w:color="auto"/>
              <w:bottom w:val="single" w:sz="4" w:space="0" w:color="auto"/>
              <w:right w:val="single" w:sz="4" w:space="0" w:color="auto"/>
            </w:tcBorders>
            <w:noWrap/>
            <w:vAlign w:val="center"/>
            <w:hideMark/>
          </w:tcPr>
          <w:p w14:paraId="1B6AD484"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 xml:space="preserve">TC_14 </w:t>
            </w:r>
          </w:p>
        </w:tc>
        <w:tc>
          <w:tcPr>
            <w:tcW w:w="846" w:type="dxa"/>
            <w:tcBorders>
              <w:top w:val="nil"/>
              <w:left w:val="nil"/>
              <w:bottom w:val="single" w:sz="4" w:space="0" w:color="auto"/>
              <w:right w:val="single" w:sz="4" w:space="0" w:color="auto"/>
            </w:tcBorders>
            <w:noWrap/>
            <w:vAlign w:val="center"/>
            <w:hideMark/>
          </w:tcPr>
          <w:p w14:paraId="6C679455"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TS_06</w:t>
            </w:r>
          </w:p>
        </w:tc>
        <w:tc>
          <w:tcPr>
            <w:tcW w:w="149" w:type="dxa"/>
            <w:tcBorders>
              <w:top w:val="nil"/>
              <w:left w:val="nil"/>
              <w:bottom w:val="single" w:sz="4" w:space="0" w:color="auto"/>
              <w:right w:val="single" w:sz="4" w:space="0" w:color="auto"/>
            </w:tcBorders>
            <w:noWrap/>
            <w:vAlign w:val="center"/>
            <w:hideMark/>
          </w:tcPr>
          <w:p w14:paraId="5CB26C8D"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Register</w:t>
            </w:r>
          </w:p>
        </w:tc>
        <w:tc>
          <w:tcPr>
            <w:tcW w:w="2409" w:type="dxa"/>
            <w:tcBorders>
              <w:top w:val="nil"/>
              <w:left w:val="nil"/>
              <w:bottom w:val="single" w:sz="4" w:space="0" w:color="auto"/>
              <w:right w:val="single" w:sz="4" w:space="0" w:color="auto"/>
            </w:tcBorders>
            <w:noWrap/>
            <w:vAlign w:val="center"/>
            <w:hideMark/>
          </w:tcPr>
          <w:p w14:paraId="43FB37D0"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Verify behaviour of registration with choose one option from gender field</w:t>
            </w:r>
          </w:p>
        </w:tc>
        <w:tc>
          <w:tcPr>
            <w:tcW w:w="934" w:type="dxa"/>
            <w:tcBorders>
              <w:top w:val="nil"/>
              <w:left w:val="nil"/>
              <w:bottom w:val="single" w:sz="4" w:space="0" w:color="auto"/>
              <w:right w:val="single" w:sz="4" w:space="0" w:color="auto"/>
            </w:tcBorders>
            <w:vAlign w:val="center"/>
            <w:hideMark/>
          </w:tcPr>
          <w:p w14:paraId="1798F132"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1.Uer is on registration page</w:t>
            </w:r>
            <w:r w:rsidRPr="00446F23">
              <w:rPr>
                <w:rFonts w:ascii="Calibri" w:eastAsia="Times New Roman" w:hAnsi="Calibri" w:cs="Calibri"/>
                <w:color w:val="000000"/>
              </w:rPr>
              <w:br/>
              <w:t>2.All the mandatory fields filled with valid inputs</w:t>
            </w:r>
          </w:p>
        </w:tc>
        <w:tc>
          <w:tcPr>
            <w:tcW w:w="1368" w:type="dxa"/>
            <w:tcBorders>
              <w:top w:val="nil"/>
              <w:left w:val="nil"/>
              <w:bottom w:val="single" w:sz="4" w:space="0" w:color="auto"/>
              <w:right w:val="single" w:sz="4" w:space="0" w:color="auto"/>
            </w:tcBorders>
            <w:vAlign w:val="center"/>
            <w:hideMark/>
          </w:tcPr>
          <w:p w14:paraId="6169BB57"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1.Go to the registration page</w:t>
            </w:r>
            <w:r w:rsidRPr="00446F23">
              <w:rPr>
                <w:rFonts w:ascii="Calibri" w:eastAsia="Times New Roman" w:hAnsi="Calibri" w:cs="Calibri"/>
                <w:color w:val="000000"/>
              </w:rPr>
              <w:br/>
              <w:t>2.2.All the mandatory fields filled with valid input</w:t>
            </w:r>
            <w:r w:rsidRPr="00446F23">
              <w:rPr>
                <w:rFonts w:ascii="Calibri" w:eastAsia="Times New Roman" w:hAnsi="Calibri" w:cs="Calibri"/>
                <w:color w:val="000000"/>
              </w:rPr>
              <w:br/>
              <w:t>3.Choose any option from gender field</w:t>
            </w:r>
            <w:r w:rsidRPr="00446F23">
              <w:rPr>
                <w:rFonts w:ascii="Calibri" w:eastAsia="Times New Roman" w:hAnsi="Calibri" w:cs="Calibri"/>
                <w:color w:val="000000"/>
              </w:rPr>
              <w:br/>
              <w:t>4.Click the registration button</w:t>
            </w:r>
          </w:p>
        </w:tc>
        <w:tc>
          <w:tcPr>
            <w:tcW w:w="638" w:type="dxa"/>
            <w:tcBorders>
              <w:top w:val="nil"/>
              <w:left w:val="nil"/>
              <w:bottom w:val="single" w:sz="4" w:space="0" w:color="auto"/>
              <w:right w:val="single" w:sz="4" w:space="0" w:color="auto"/>
            </w:tcBorders>
            <w:noWrap/>
            <w:vAlign w:val="center"/>
            <w:hideMark/>
          </w:tcPr>
          <w:p w14:paraId="3044F0F1"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Male/Female</w:t>
            </w:r>
          </w:p>
        </w:tc>
        <w:tc>
          <w:tcPr>
            <w:tcW w:w="2515" w:type="dxa"/>
            <w:tcBorders>
              <w:top w:val="nil"/>
              <w:left w:val="nil"/>
              <w:bottom w:val="single" w:sz="4" w:space="0" w:color="auto"/>
              <w:right w:val="single" w:sz="4" w:space="0" w:color="auto"/>
            </w:tcBorders>
            <w:noWrap/>
            <w:vAlign w:val="center"/>
            <w:hideMark/>
          </w:tcPr>
          <w:p w14:paraId="5FDC1C73"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Registration successful with Male/Female option</w:t>
            </w:r>
          </w:p>
        </w:tc>
      </w:tr>
      <w:tr w:rsidR="00446F23" w:rsidRPr="00446F23" w14:paraId="73D69E9A" w14:textId="77777777" w:rsidTr="00446F23">
        <w:trPr>
          <w:trHeight w:val="1152"/>
        </w:trPr>
        <w:tc>
          <w:tcPr>
            <w:tcW w:w="491" w:type="dxa"/>
            <w:tcBorders>
              <w:top w:val="nil"/>
              <w:left w:val="single" w:sz="4" w:space="0" w:color="auto"/>
              <w:bottom w:val="single" w:sz="4" w:space="0" w:color="auto"/>
              <w:right w:val="single" w:sz="4" w:space="0" w:color="auto"/>
            </w:tcBorders>
            <w:noWrap/>
            <w:vAlign w:val="center"/>
            <w:hideMark/>
          </w:tcPr>
          <w:p w14:paraId="1637EA5B"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lastRenderedPageBreak/>
              <w:t>TC_15</w:t>
            </w:r>
          </w:p>
        </w:tc>
        <w:tc>
          <w:tcPr>
            <w:tcW w:w="846" w:type="dxa"/>
            <w:tcBorders>
              <w:top w:val="nil"/>
              <w:left w:val="nil"/>
              <w:bottom w:val="single" w:sz="4" w:space="0" w:color="auto"/>
              <w:right w:val="single" w:sz="4" w:space="0" w:color="auto"/>
            </w:tcBorders>
            <w:noWrap/>
            <w:vAlign w:val="center"/>
            <w:hideMark/>
          </w:tcPr>
          <w:p w14:paraId="7A2662F2"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TS_06</w:t>
            </w:r>
          </w:p>
        </w:tc>
        <w:tc>
          <w:tcPr>
            <w:tcW w:w="149" w:type="dxa"/>
            <w:tcBorders>
              <w:top w:val="nil"/>
              <w:left w:val="nil"/>
              <w:bottom w:val="single" w:sz="4" w:space="0" w:color="auto"/>
              <w:right w:val="single" w:sz="4" w:space="0" w:color="auto"/>
            </w:tcBorders>
            <w:noWrap/>
            <w:vAlign w:val="center"/>
            <w:hideMark/>
          </w:tcPr>
          <w:p w14:paraId="2DAEDF77"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Register</w:t>
            </w:r>
          </w:p>
        </w:tc>
        <w:tc>
          <w:tcPr>
            <w:tcW w:w="2409" w:type="dxa"/>
            <w:tcBorders>
              <w:top w:val="nil"/>
              <w:left w:val="nil"/>
              <w:bottom w:val="single" w:sz="4" w:space="0" w:color="auto"/>
              <w:right w:val="single" w:sz="4" w:space="0" w:color="auto"/>
            </w:tcBorders>
            <w:noWrap/>
            <w:vAlign w:val="center"/>
            <w:hideMark/>
          </w:tcPr>
          <w:p w14:paraId="28BFB452"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Verify that both option of gender field not choosed at the same time</w:t>
            </w:r>
          </w:p>
        </w:tc>
        <w:tc>
          <w:tcPr>
            <w:tcW w:w="934" w:type="dxa"/>
            <w:tcBorders>
              <w:top w:val="nil"/>
              <w:left w:val="nil"/>
              <w:bottom w:val="single" w:sz="4" w:space="0" w:color="auto"/>
              <w:right w:val="single" w:sz="4" w:space="0" w:color="auto"/>
            </w:tcBorders>
            <w:vAlign w:val="center"/>
            <w:hideMark/>
          </w:tcPr>
          <w:p w14:paraId="5D756A54"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1.Uer is on registration page</w:t>
            </w:r>
            <w:r w:rsidRPr="00446F23">
              <w:rPr>
                <w:rFonts w:ascii="Calibri" w:eastAsia="Times New Roman" w:hAnsi="Calibri" w:cs="Calibri"/>
                <w:color w:val="000000"/>
              </w:rPr>
              <w:br/>
              <w:t>2.All the mandatory fields filled with valid inputs</w:t>
            </w:r>
          </w:p>
        </w:tc>
        <w:tc>
          <w:tcPr>
            <w:tcW w:w="1368" w:type="dxa"/>
            <w:tcBorders>
              <w:top w:val="nil"/>
              <w:left w:val="nil"/>
              <w:bottom w:val="single" w:sz="4" w:space="0" w:color="auto"/>
              <w:right w:val="single" w:sz="4" w:space="0" w:color="auto"/>
            </w:tcBorders>
            <w:vAlign w:val="center"/>
            <w:hideMark/>
          </w:tcPr>
          <w:p w14:paraId="7C7D0FB9"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1.Go to the registration page</w:t>
            </w:r>
            <w:r w:rsidRPr="00446F23">
              <w:rPr>
                <w:rFonts w:ascii="Calibri" w:eastAsia="Times New Roman" w:hAnsi="Calibri" w:cs="Calibri"/>
                <w:color w:val="000000"/>
              </w:rPr>
              <w:br/>
              <w:t>2.2.All the mandatory fields filled with valid input</w:t>
            </w:r>
            <w:r w:rsidRPr="00446F23">
              <w:rPr>
                <w:rFonts w:ascii="Calibri" w:eastAsia="Times New Roman" w:hAnsi="Calibri" w:cs="Calibri"/>
                <w:color w:val="000000"/>
              </w:rPr>
              <w:br/>
              <w:t>3.Choose any option from gender field</w:t>
            </w:r>
            <w:r w:rsidRPr="00446F23">
              <w:rPr>
                <w:rFonts w:ascii="Calibri" w:eastAsia="Times New Roman" w:hAnsi="Calibri" w:cs="Calibri"/>
                <w:color w:val="000000"/>
              </w:rPr>
              <w:br/>
              <w:t>4.Click the registration button</w:t>
            </w:r>
          </w:p>
        </w:tc>
        <w:tc>
          <w:tcPr>
            <w:tcW w:w="638" w:type="dxa"/>
            <w:tcBorders>
              <w:top w:val="nil"/>
              <w:left w:val="nil"/>
              <w:bottom w:val="single" w:sz="4" w:space="0" w:color="auto"/>
              <w:right w:val="single" w:sz="4" w:space="0" w:color="auto"/>
            </w:tcBorders>
            <w:noWrap/>
            <w:vAlign w:val="center"/>
            <w:hideMark/>
          </w:tcPr>
          <w:p w14:paraId="64D12C08"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 </w:t>
            </w:r>
          </w:p>
        </w:tc>
        <w:tc>
          <w:tcPr>
            <w:tcW w:w="2515" w:type="dxa"/>
            <w:tcBorders>
              <w:top w:val="nil"/>
              <w:left w:val="nil"/>
              <w:bottom w:val="single" w:sz="4" w:space="0" w:color="auto"/>
              <w:right w:val="single" w:sz="4" w:space="0" w:color="auto"/>
            </w:tcBorders>
            <w:noWrap/>
            <w:vAlign w:val="center"/>
            <w:hideMark/>
          </w:tcPr>
          <w:p w14:paraId="47932A9D"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Only option can be select not two at the same time</w:t>
            </w:r>
          </w:p>
        </w:tc>
      </w:tr>
      <w:tr w:rsidR="00446F23" w:rsidRPr="00446F23" w14:paraId="056001F4" w14:textId="77777777" w:rsidTr="00446F23">
        <w:trPr>
          <w:trHeight w:val="1152"/>
        </w:trPr>
        <w:tc>
          <w:tcPr>
            <w:tcW w:w="491" w:type="dxa"/>
            <w:tcBorders>
              <w:top w:val="nil"/>
              <w:left w:val="single" w:sz="4" w:space="0" w:color="auto"/>
              <w:bottom w:val="single" w:sz="4" w:space="0" w:color="auto"/>
              <w:right w:val="single" w:sz="4" w:space="0" w:color="auto"/>
            </w:tcBorders>
            <w:noWrap/>
            <w:vAlign w:val="center"/>
            <w:hideMark/>
          </w:tcPr>
          <w:p w14:paraId="0B8F646C"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TC_16</w:t>
            </w:r>
          </w:p>
        </w:tc>
        <w:tc>
          <w:tcPr>
            <w:tcW w:w="846" w:type="dxa"/>
            <w:tcBorders>
              <w:top w:val="nil"/>
              <w:left w:val="nil"/>
              <w:bottom w:val="single" w:sz="4" w:space="0" w:color="auto"/>
              <w:right w:val="single" w:sz="4" w:space="0" w:color="auto"/>
            </w:tcBorders>
            <w:noWrap/>
            <w:vAlign w:val="center"/>
            <w:hideMark/>
          </w:tcPr>
          <w:p w14:paraId="170C3B0F"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TS_07</w:t>
            </w:r>
          </w:p>
        </w:tc>
        <w:tc>
          <w:tcPr>
            <w:tcW w:w="149" w:type="dxa"/>
            <w:tcBorders>
              <w:top w:val="nil"/>
              <w:left w:val="nil"/>
              <w:bottom w:val="single" w:sz="4" w:space="0" w:color="auto"/>
              <w:right w:val="single" w:sz="4" w:space="0" w:color="auto"/>
            </w:tcBorders>
            <w:noWrap/>
            <w:vAlign w:val="center"/>
            <w:hideMark/>
          </w:tcPr>
          <w:p w14:paraId="4B426E4A"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Register</w:t>
            </w:r>
          </w:p>
        </w:tc>
        <w:tc>
          <w:tcPr>
            <w:tcW w:w="2409" w:type="dxa"/>
            <w:tcBorders>
              <w:top w:val="nil"/>
              <w:left w:val="nil"/>
              <w:bottom w:val="single" w:sz="4" w:space="0" w:color="auto"/>
              <w:right w:val="single" w:sz="4" w:space="0" w:color="auto"/>
            </w:tcBorders>
            <w:noWrap/>
            <w:vAlign w:val="center"/>
            <w:hideMark/>
          </w:tcPr>
          <w:p w14:paraId="4E8DDD6E"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Verify that the First Name input field accept alphabetical character</w:t>
            </w:r>
          </w:p>
        </w:tc>
        <w:tc>
          <w:tcPr>
            <w:tcW w:w="934" w:type="dxa"/>
            <w:tcBorders>
              <w:top w:val="nil"/>
              <w:left w:val="nil"/>
              <w:bottom w:val="single" w:sz="4" w:space="0" w:color="auto"/>
              <w:right w:val="single" w:sz="4" w:space="0" w:color="auto"/>
            </w:tcBorders>
            <w:vAlign w:val="center"/>
            <w:hideMark/>
          </w:tcPr>
          <w:p w14:paraId="3374A8EB"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1.Uer is on registration page</w:t>
            </w:r>
            <w:r w:rsidRPr="00446F23">
              <w:rPr>
                <w:rFonts w:ascii="Calibri" w:eastAsia="Times New Roman" w:hAnsi="Calibri" w:cs="Calibri"/>
                <w:color w:val="000000"/>
              </w:rPr>
              <w:br/>
              <w:t>2.All the mandatory fields filled with valid inputs</w:t>
            </w:r>
          </w:p>
        </w:tc>
        <w:tc>
          <w:tcPr>
            <w:tcW w:w="1368" w:type="dxa"/>
            <w:tcBorders>
              <w:top w:val="nil"/>
              <w:left w:val="nil"/>
              <w:bottom w:val="single" w:sz="4" w:space="0" w:color="auto"/>
              <w:right w:val="single" w:sz="4" w:space="0" w:color="auto"/>
            </w:tcBorders>
            <w:vAlign w:val="center"/>
            <w:hideMark/>
          </w:tcPr>
          <w:p w14:paraId="1D80FEB0"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1.Go to the registration page</w:t>
            </w:r>
            <w:r w:rsidRPr="00446F23">
              <w:rPr>
                <w:rFonts w:ascii="Calibri" w:eastAsia="Times New Roman" w:hAnsi="Calibri" w:cs="Calibri"/>
                <w:color w:val="000000"/>
              </w:rPr>
              <w:br/>
              <w:t>2.All the mandatory fields filled with valid input</w:t>
            </w:r>
            <w:r w:rsidRPr="00446F23">
              <w:rPr>
                <w:rFonts w:ascii="Calibri" w:eastAsia="Times New Roman" w:hAnsi="Calibri" w:cs="Calibri"/>
                <w:color w:val="000000"/>
              </w:rPr>
              <w:br/>
              <w:t>3.Fill the First Name field with alphabetical characters</w:t>
            </w:r>
            <w:r w:rsidRPr="00446F23">
              <w:rPr>
                <w:rFonts w:ascii="Calibri" w:eastAsia="Times New Roman" w:hAnsi="Calibri" w:cs="Calibri"/>
                <w:color w:val="000000"/>
              </w:rPr>
              <w:br/>
              <w:t>4.Click the registration button</w:t>
            </w:r>
          </w:p>
        </w:tc>
        <w:tc>
          <w:tcPr>
            <w:tcW w:w="638" w:type="dxa"/>
            <w:tcBorders>
              <w:top w:val="nil"/>
              <w:left w:val="nil"/>
              <w:bottom w:val="single" w:sz="4" w:space="0" w:color="auto"/>
              <w:right w:val="single" w:sz="4" w:space="0" w:color="auto"/>
            </w:tcBorders>
            <w:noWrap/>
            <w:vAlign w:val="center"/>
            <w:hideMark/>
          </w:tcPr>
          <w:p w14:paraId="78B76C11" w14:textId="1DA60C1D" w:rsidR="00446F23" w:rsidRPr="00446F23" w:rsidRDefault="00E8799F" w:rsidP="00446F23">
            <w:pPr>
              <w:spacing w:after="0" w:line="240" w:lineRule="auto"/>
              <w:jc w:val="center"/>
              <w:rPr>
                <w:rFonts w:ascii="Calibri" w:eastAsia="Times New Roman" w:hAnsi="Calibri" w:cs="Calibri"/>
                <w:color w:val="000000"/>
              </w:rPr>
            </w:pPr>
            <w:r>
              <w:rPr>
                <w:rFonts w:ascii="Calibri" w:eastAsia="Times New Roman" w:hAnsi="Calibri" w:cs="Calibri"/>
                <w:color w:val="000000"/>
              </w:rPr>
              <w:t>Srush</w:t>
            </w:r>
          </w:p>
        </w:tc>
        <w:tc>
          <w:tcPr>
            <w:tcW w:w="2515" w:type="dxa"/>
            <w:tcBorders>
              <w:top w:val="nil"/>
              <w:left w:val="nil"/>
              <w:bottom w:val="single" w:sz="4" w:space="0" w:color="auto"/>
              <w:right w:val="single" w:sz="4" w:space="0" w:color="auto"/>
            </w:tcBorders>
            <w:noWrap/>
            <w:vAlign w:val="center"/>
            <w:hideMark/>
          </w:tcPr>
          <w:p w14:paraId="2FB9C8FB"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Registration successful</w:t>
            </w:r>
          </w:p>
        </w:tc>
      </w:tr>
      <w:tr w:rsidR="00446F23" w:rsidRPr="00446F23" w14:paraId="77192225" w14:textId="77777777" w:rsidTr="00446F23">
        <w:trPr>
          <w:trHeight w:val="1152"/>
        </w:trPr>
        <w:tc>
          <w:tcPr>
            <w:tcW w:w="491" w:type="dxa"/>
            <w:tcBorders>
              <w:top w:val="nil"/>
              <w:left w:val="single" w:sz="4" w:space="0" w:color="auto"/>
              <w:bottom w:val="single" w:sz="4" w:space="0" w:color="auto"/>
              <w:right w:val="single" w:sz="4" w:space="0" w:color="auto"/>
            </w:tcBorders>
            <w:noWrap/>
            <w:vAlign w:val="center"/>
            <w:hideMark/>
          </w:tcPr>
          <w:p w14:paraId="4F37AD08"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TC_17</w:t>
            </w:r>
          </w:p>
        </w:tc>
        <w:tc>
          <w:tcPr>
            <w:tcW w:w="846" w:type="dxa"/>
            <w:tcBorders>
              <w:top w:val="nil"/>
              <w:left w:val="nil"/>
              <w:bottom w:val="single" w:sz="4" w:space="0" w:color="auto"/>
              <w:right w:val="single" w:sz="4" w:space="0" w:color="auto"/>
            </w:tcBorders>
            <w:noWrap/>
            <w:vAlign w:val="center"/>
            <w:hideMark/>
          </w:tcPr>
          <w:p w14:paraId="25F5D902"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TS_07</w:t>
            </w:r>
          </w:p>
        </w:tc>
        <w:tc>
          <w:tcPr>
            <w:tcW w:w="149" w:type="dxa"/>
            <w:tcBorders>
              <w:top w:val="nil"/>
              <w:left w:val="nil"/>
              <w:bottom w:val="single" w:sz="4" w:space="0" w:color="auto"/>
              <w:right w:val="single" w:sz="4" w:space="0" w:color="auto"/>
            </w:tcBorders>
            <w:noWrap/>
            <w:vAlign w:val="center"/>
            <w:hideMark/>
          </w:tcPr>
          <w:p w14:paraId="6392F80B"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Register</w:t>
            </w:r>
          </w:p>
        </w:tc>
        <w:tc>
          <w:tcPr>
            <w:tcW w:w="2409" w:type="dxa"/>
            <w:tcBorders>
              <w:top w:val="nil"/>
              <w:left w:val="nil"/>
              <w:bottom w:val="single" w:sz="4" w:space="0" w:color="auto"/>
              <w:right w:val="single" w:sz="4" w:space="0" w:color="auto"/>
            </w:tcBorders>
            <w:noWrap/>
            <w:vAlign w:val="center"/>
            <w:hideMark/>
          </w:tcPr>
          <w:p w14:paraId="1842A16E"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Verify that the First Name field doesn't accept any numeric,sepcial characters</w:t>
            </w:r>
          </w:p>
        </w:tc>
        <w:tc>
          <w:tcPr>
            <w:tcW w:w="934" w:type="dxa"/>
            <w:tcBorders>
              <w:top w:val="nil"/>
              <w:left w:val="nil"/>
              <w:bottom w:val="single" w:sz="4" w:space="0" w:color="auto"/>
              <w:right w:val="single" w:sz="4" w:space="0" w:color="auto"/>
            </w:tcBorders>
            <w:vAlign w:val="center"/>
            <w:hideMark/>
          </w:tcPr>
          <w:p w14:paraId="4F37ADDC"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1.Uer is on registration page</w:t>
            </w:r>
            <w:r w:rsidRPr="00446F23">
              <w:rPr>
                <w:rFonts w:ascii="Calibri" w:eastAsia="Times New Roman" w:hAnsi="Calibri" w:cs="Calibri"/>
                <w:color w:val="000000"/>
              </w:rPr>
              <w:br/>
              <w:t>2.All the mandatory fields filled with valid inputs</w:t>
            </w:r>
          </w:p>
        </w:tc>
        <w:tc>
          <w:tcPr>
            <w:tcW w:w="1368" w:type="dxa"/>
            <w:tcBorders>
              <w:top w:val="nil"/>
              <w:left w:val="nil"/>
              <w:bottom w:val="single" w:sz="4" w:space="0" w:color="auto"/>
              <w:right w:val="single" w:sz="4" w:space="0" w:color="auto"/>
            </w:tcBorders>
            <w:vAlign w:val="center"/>
            <w:hideMark/>
          </w:tcPr>
          <w:p w14:paraId="2615B3E7"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1.Go to the registration page</w:t>
            </w:r>
            <w:r w:rsidRPr="00446F23">
              <w:rPr>
                <w:rFonts w:ascii="Calibri" w:eastAsia="Times New Roman" w:hAnsi="Calibri" w:cs="Calibri"/>
                <w:color w:val="000000"/>
              </w:rPr>
              <w:br/>
              <w:t>2.All the mandatory fields filled with valid input</w:t>
            </w:r>
            <w:r w:rsidRPr="00446F23">
              <w:rPr>
                <w:rFonts w:ascii="Calibri" w:eastAsia="Times New Roman" w:hAnsi="Calibri" w:cs="Calibri"/>
                <w:color w:val="000000"/>
              </w:rPr>
              <w:br/>
              <w:t>3.Fill the First Name field with some numeric,special characters</w:t>
            </w:r>
            <w:r w:rsidRPr="00446F23">
              <w:rPr>
                <w:rFonts w:ascii="Calibri" w:eastAsia="Times New Roman" w:hAnsi="Calibri" w:cs="Calibri"/>
                <w:color w:val="000000"/>
              </w:rPr>
              <w:br/>
              <w:t>4.Click the registration button</w:t>
            </w:r>
          </w:p>
        </w:tc>
        <w:tc>
          <w:tcPr>
            <w:tcW w:w="638" w:type="dxa"/>
            <w:tcBorders>
              <w:top w:val="nil"/>
              <w:left w:val="nil"/>
              <w:bottom w:val="single" w:sz="4" w:space="0" w:color="auto"/>
              <w:right w:val="single" w:sz="4" w:space="0" w:color="auto"/>
            </w:tcBorders>
            <w:noWrap/>
            <w:vAlign w:val="center"/>
            <w:hideMark/>
          </w:tcPr>
          <w:p w14:paraId="29A37CBC" w14:textId="47142BDE" w:rsidR="00446F23" w:rsidRPr="00446F23" w:rsidRDefault="00E8799F" w:rsidP="00446F23">
            <w:pPr>
              <w:spacing w:after="0" w:line="240" w:lineRule="auto"/>
              <w:jc w:val="center"/>
              <w:rPr>
                <w:rFonts w:ascii="Calibri" w:eastAsia="Times New Roman" w:hAnsi="Calibri" w:cs="Calibri"/>
                <w:color w:val="000000"/>
              </w:rPr>
            </w:pPr>
            <w:r>
              <w:rPr>
                <w:rFonts w:ascii="Calibri" w:eastAsia="Times New Roman" w:hAnsi="Calibri" w:cs="Calibri"/>
                <w:color w:val="000000"/>
              </w:rPr>
              <w:t>SV</w:t>
            </w:r>
            <w:r w:rsidR="00446F23" w:rsidRPr="00446F23">
              <w:rPr>
                <w:rFonts w:ascii="Calibri" w:eastAsia="Times New Roman" w:hAnsi="Calibri" w:cs="Calibri"/>
                <w:color w:val="000000"/>
              </w:rPr>
              <w:t>709@_</w:t>
            </w:r>
          </w:p>
        </w:tc>
        <w:tc>
          <w:tcPr>
            <w:tcW w:w="2515" w:type="dxa"/>
            <w:tcBorders>
              <w:top w:val="nil"/>
              <w:left w:val="nil"/>
              <w:bottom w:val="single" w:sz="4" w:space="0" w:color="auto"/>
              <w:right w:val="single" w:sz="4" w:space="0" w:color="auto"/>
            </w:tcBorders>
            <w:noWrap/>
            <w:vAlign w:val="center"/>
            <w:hideMark/>
          </w:tcPr>
          <w:p w14:paraId="7FF50DA3"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Error message appears for not any numeric,special characters are allowed in First Name block and registration will be unsuccessful</w:t>
            </w:r>
          </w:p>
        </w:tc>
      </w:tr>
      <w:tr w:rsidR="00446F23" w:rsidRPr="00446F23" w14:paraId="42B6FB5A" w14:textId="77777777" w:rsidTr="00446F23">
        <w:trPr>
          <w:trHeight w:val="1152"/>
        </w:trPr>
        <w:tc>
          <w:tcPr>
            <w:tcW w:w="491" w:type="dxa"/>
            <w:tcBorders>
              <w:top w:val="nil"/>
              <w:left w:val="single" w:sz="4" w:space="0" w:color="auto"/>
              <w:bottom w:val="single" w:sz="4" w:space="0" w:color="auto"/>
              <w:right w:val="single" w:sz="4" w:space="0" w:color="auto"/>
            </w:tcBorders>
            <w:noWrap/>
            <w:vAlign w:val="center"/>
            <w:hideMark/>
          </w:tcPr>
          <w:p w14:paraId="1A3FD011"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TC_18</w:t>
            </w:r>
          </w:p>
        </w:tc>
        <w:tc>
          <w:tcPr>
            <w:tcW w:w="846" w:type="dxa"/>
            <w:tcBorders>
              <w:top w:val="nil"/>
              <w:left w:val="nil"/>
              <w:bottom w:val="single" w:sz="4" w:space="0" w:color="auto"/>
              <w:right w:val="single" w:sz="4" w:space="0" w:color="auto"/>
            </w:tcBorders>
            <w:noWrap/>
            <w:vAlign w:val="center"/>
            <w:hideMark/>
          </w:tcPr>
          <w:p w14:paraId="1D1DE1F0"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TS_08</w:t>
            </w:r>
          </w:p>
        </w:tc>
        <w:tc>
          <w:tcPr>
            <w:tcW w:w="149" w:type="dxa"/>
            <w:tcBorders>
              <w:top w:val="nil"/>
              <w:left w:val="nil"/>
              <w:bottom w:val="single" w:sz="4" w:space="0" w:color="auto"/>
              <w:right w:val="single" w:sz="4" w:space="0" w:color="auto"/>
            </w:tcBorders>
            <w:noWrap/>
            <w:vAlign w:val="center"/>
            <w:hideMark/>
          </w:tcPr>
          <w:p w14:paraId="1E716BC9"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Register</w:t>
            </w:r>
          </w:p>
        </w:tc>
        <w:tc>
          <w:tcPr>
            <w:tcW w:w="2409" w:type="dxa"/>
            <w:tcBorders>
              <w:top w:val="nil"/>
              <w:left w:val="nil"/>
              <w:bottom w:val="single" w:sz="4" w:space="0" w:color="auto"/>
              <w:right w:val="single" w:sz="4" w:space="0" w:color="auto"/>
            </w:tcBorders>
            <w:noWrap/>
            <w:vAlign w:val="center"/>
            <w:hideMark/>
          </w:tcPr>
          <w:p w14:paraId="0040CF52"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Verify that the Last Name input field accept alphabetical character</w:t>
            </w:r>
          </w:p>
        </w:tc>
        <w:tc>
          <w:tcPr>
            <w:tcW w:w="934" w:type="dxa"/>
            <w:tcBorders>
              <w:top w:val="nil"/>
              <w:left w:val="nil"/>
              <w:bottom w:val="single" w:sz="4" w:space="0" w:color="auto"/>
              <w:right w:val="single" w:sz="4" w:space="0" w:color="auto"/>
            </w:tcBorders>
            <w:vAlign w:val="center"/>
            <w:hideMark/>
          </w:tcPr>
          <w:p w14:paraId="515E3356"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1.Uer is on registration page</w:t>
            </w:r>
            <w:r w:rsidRPr="00446F23">
              <w:rPr>
                <w:rFonts w:ascii="Calibri" w:eastAsia="Times New Roman" w:hAnsi="Calibri" w:cs="Calibri"/>
                <w:color w:val="000000"/>
              </w:rPr>
              <w:br/>
              <w:t xml:space="preserve">2.All the mandatory </w:t>
            </w:r>
            <w:r w:rsidRPr="00446F23">
              <w:rPr>
                <w:rFonts w:ascii="Calibri" w:eastAsia="Times New Roman" w:hAnsi="Calibri" w:cs="Calibri"/>
                <w:color w:val="000000"/>
              </w:rPr>
              <w:lastRenderedPageBreak/>
              <w:t>fields filled with valid inputs</w:t>
            </w:r>
          </w:p>
        </w:tc>
        <w:tc>
          <w:tcPr>
            <w:tcW w:w="1368" w:type="dxa"/>
            <w:tcBorders>
              <w:top w:val="nil"/>
              <w:left w:val="nil"/>
              <w:bottom w:val="single" w:sz="4" w:space="0" w:color="auto"/>
              <w:right w:val="single" w:sz="4" w:space="0" w:color="auto"/>
            </w:tcBorders>
            <w:vAlign w:val="center"/>
            <w:hideMark/>
          </w:tcPr>
          <w:p w14:paraId="25E44D13"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lastRenderedPageBreak/>
              <w:t>1.Go to the registration page</w:t>
            </w:r>
            <w:r w:rsidRPr="00446F23">
              <w:rPr>
                <w:rFonts w:ascii="Calibri" w:eastAsia="Times New Roman" w:hAnsi="Calibri" w:cs="Calibri"/>
                <w:color w:val="000000"/>
              </w:rPr>
              <w:br/>
              <w:t xml:space="preserve">2.All the mandatory </w:t>
            </w:r>
            <w:r w:rsidRPr="00446F23">
              <w:rPr>
                <w:rFonts w:ascii="Calibri" w:eastAsia="Times New Roman" w:hAnsi="Calibri" w:cs="Calibri"/>
                <w:color w:val="000000"/>
              </w:rPr>
              <w:lastRenderedPageBreak/>
              <w:t>fields filled with valid input</w:t>
            </w:r>
            <w:r w:rsidRPr="00446F23">
              <w:rPr>
                <w:rFonts w:ascii="Calibri" w:eastAsia="Times New Roman" w:hAnsi="Calibri" w:cs="Calibri"/>
                <w:color w:val="000000"/>
              </w:rPr>
              <w:br/>
              <w:t>3.Fill the Last Name field with alphabetical characters</w:t>
            </w:r>
            <w:r w:rsidRPr="00446F23">
              <w:rPr>
                <w:rFonts w:ascii="Calibri" w:eastAsia="Times New Roman" w:hAnsi="Calibri" w:cs="Calibri"/>
                <w:color w:val="000000"/>
              </w:rPr>
              <w:br/>
              <w:t>4.Click the registration button</w:t>
            </w:r>
          </w:p>
        </w:tc>
        <w:tc>
          <w:tcPr>
            <w:tcW w:w="638" w:type="dxa"/>
            <w:tcBorders>
              <w:top w:val="nil"/>
              <w:left w:val="nil"/>
              <w:bottom w:val="single" w:sz="4" w:space="0" w:color="auto"/>
              <w:right w:val="single" w:sz="4" w:space="0" w:color="auto"/>
            </w:tcBorders>
            <w:noWrap/>
            <w:vAlign w:val="center"/>
            <w:hideMark/>
          </w:tcPr>
          <w:p w14:paraId="426DAA2B" w14:textId="4E4E66C7" w:rsidR="00446F23" w:rsidRPr="00446F23" w:rsidRDefault="00E8799F" w:rsidP="00446F23">
            <w:pPr>
              <w:spacing w:after="0" w:line="240" w:lineRule="auto"/>
              <w:jc w:val="center"/>
              <w:rPr>
                <w:rFonts w:ascii="Calibri" w:eastAsia="Times New Roman" w:hAnsi="Calibri" w:cs="Calibri"/>
                <w:color w:val="000000"/>
              </w:rPr>
            </w:pPr>
            <w:r>
              <w:rPr>
                <w:rFonts w:ascii="Calibri" w:eastAsia="Times New Roman" w:hAnsi="Calibri" w:cs="Calibri"/>
                <w:color w:val="000000"/>
              </w:rPr>
              <w:lastRenderedPageBreak/>
              <w:t>Shetty</w:t>
            </w:r>
          </w:p>
        </w:tc>
        <w:tc>
          <w:tcPr>
            <w:tcW w:w="2515" w:type="dxa"/>
            <w:tcBorders>
              <w:top w:val="nil"/>
              <w:left w:val="nil"/>
              <w:bottom w:val="single" w:sz="4" w:space="0" w:color="auto"/>
              <w:right w:val="single" w:sz="4" w:space="0" w:color="auto"/>
            </w:tcBorders>
            <w:noWrap/>
            <w:vAlign w:val="center"/>
            <w:hideMark/>
          </w:tcPr>
          <w:p w14:paraId="04260C6A"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Registration successful</w:t>
            </w:r>
          </w:p>
        </w:tc>
      </w:tr>
      <w:tr w:rsidR="00446F23" w:rsidRPr="00446F23" w14:paraId="4EE87DF9" w14:textId="77777777" w:rsidTr="00446F23">
        <w:trPr>
          <w:trHeight w:val="1152"/>
        </w:trPr>
        <w:tc>
          <w:tcPr>
            <w:tcW w:w="491" w:type="dxa"/>
            <w:tcBorders>
              <w:top w:val="nil"/>
              <w:left w:val="single" w:sz="4" w:space="0" w:color="auto"/>
              <w:bottom w:val="single" w:sz="4" w:space="0" w:color="auto"/>
              <w:right w:val="single" w:sz="4" w:space="0" w:color="auto"/>
            </w:tcBorders>
            <w:noWrap/>
            <w:vAlign w:val="center"/>
            <w:hideMark/>
          </w:tcPr>
          <w:p w14:paraId="00D5720F"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TC_19</w:t>
            </w:r>
          </w:p>
        </w:tc>
        <w:tc>
          <w:tcPr>
            <w:tcW w:w="846" w:type="dxa"/>
            <w:tcBorders>
              <w:top w:val="nil"/>
              <w:left w:val="nil"/>
              <w:bottom w:val="single" w:sz="4" w:space="0" w:color="auto"/>
              <w:right w:val="single" w:sz="4" w:space="0" w:color="auto"/>
            </w:tcBorders>
            <w:noWrap/>
            <w:vAlign w:val="center"/>
            <w:hideMark/>
          </w:tcPr>
          <w:p w14:paraId="17854C12"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TS_08</w:t>
            </w:r>
          </w:p>
        </w:tc>
        <w:tc>
          <w:tcPr>
            <w:tcW w:w="149" w:type="dxa"/>
            <w:tcBorders>
              <w:top w:val="nil"/>
              <w:left w:val="nil"/>
              <w:bottom w:val="single" w:sz="4" w:space="0" w:color="auto"/>
              <w:right w:val="single" w:sz="4" w:space="0" w:color="auto"/>
            </w:tcBorders>
            <w:noWrap/>
            <w:vAlign w:val="center"/>
            <w:hideMark/>
          </w:tcPr>
          <w:p w14:paraId="6FC3FEDE"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Register</w:t>
            </w:r>
          </w:p>
        </w:tc>
        <w:tc>
          <w:tcPr>
            <w:tcW w:w="2409" w:type="dxa"/>
            <w:tcBorders>
              <w:top w:val="nil"/>
              <w:left w:val="nil"/>
              <w:bottom w:val="single" w:sz="4" w:space="0" w:color="auto"/>
              <w:right w:val="single" w:sz="4" w:space="0" w:color="auto"/>
            </w:tcBorders>
            <w:noWrap/>
            <w:vAlign w:val="center"/>
            <w:hideMark/>
          </w:tcPr>
          <w:p w14:paraId="4D15760F"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Verify that the Last Name field doesn't accept any numeric,sepcial characters</w:t>
            </w:r>
          </w:p>
        </w:tc>
        <w:tc>
          <w:tcPr>
            <w:tcW w:w="934" w:type="dxa"/>
            <w:tcBorders>
              <w:top w:val="nil"/>
              <w:left w:val="nil"/>
              <w:bottom w:val="single" w:sz="4" w:space="0" w:color="auto"/>
              <w:right w:val="single" w:sz="4" w:space="0" w:color="auto"/>
            </w:tcBorders>
            <w:vAlign w:val="center"/>
            <w:hideMark/>
          </w:tcPr>
          <w:p w14:paraId="4B5EF2CB"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1.Uer is on registration page</w:t>
            </w:r>
            <w:r w:rsidRPr="00446F23">
              <w:rPr>
                <w:rFonts w:ascii="Calibri" w:eastAsia="Times New Roman" w:hAnsi="Calibri" w:cs="Calibri"/>
                <w:color w:val="000000"/>
              </w:rPr>
              <w:br/>
              <w:t>2.All the mandatory fields filled with valid inputs</w:t>
            </w:r>
          </w:p>
        </w:tc>
        <w:tc>
          <w:tcPr>
            <w:tcW w:w="1368" w:type="dxa"/>
            <w:tcBorders>
              <w:top w:val="nil"/>
              <w:left w:val="nil"/>
              <w:bottom w:val="single" w:sz="4" w:space="0" w:color="auto"/>
              <w:right w:val="single" w:sz="4" w:space="0" w:color="auto"/>
            </w:tcBorders>
            <w:vAlign w:val="center"/>
            <w:hideMark/>
          </w:tcPr>
          <w:p w14:paraId="14952B51"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1.Go to the registration page</w:t>
            </w:r>
            <w:r w:rsidRPr="00446F23">
              <w:rPr>
                <w:rFonts w:ascii="Calibri" w:eastAsia="Times New Roman" w:hAnsi="Calibri" w:cs="Calibri"/>
                <w:color w:val="000000"/>
              </w:rPr>
              <w:br/>
              <w:t>2.All the mandatory fields filled with valid input</w:t>
            </w:r>
            <w:r w:rsidRPr="00446F23">
              <w:rPr>
                <w:rFonts w:ascii="Calibri" w:eastAsia="Times New Roman" w:hAnsi="Calibri" w:cs="Calibri"/>
                <w:color w:val="000000"/>
              </w:rPr>
              <w:br/>
              <w:t>3.Fill the Last Name field with some numeric,special characters</w:t>
            </w:r>
            <w:r w:rsidRPr="00446F23">
              <w:rPr>
                <w:rFonts w:ascii="Calibri" w:eastAsia="Times New Roman" w:hAnsi="Calibri" w:cs="Calibri"/>
                <w:color w:val="000000"/>
              </w:rPr>
              <w:br/>
              <w:t>4.Click the registration button</w:t>
            </w:r>
          </w:p>
        </w:tc>
        <w:tc>
          <w:tcPr>
            <w:tcW w:w="638" w:type="dxa"/>
            <w:tcBorders>
              <w:top w:val="nil"/>
              <w:left w:val="nil"/>
              <w:bottom w:val="single" w:sz="4" w:space="0" w:color="auto"/>
              <w:right w:val="single" w:sz="4" w:space="0" w:color="auto"/>
            </w:tcBorders>
            <w:noWrap/>
            <w:vAlign w:val="center"/>
            <w:hideMark/>
          </w:tcPr>
          <w:p w14:paraId="39AB8689"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Mish_405</w:t>
            </w:r>
          </w:p>
        </w:tc>
        <w:tc>
          <w:tcPr>
            <w:tcW w:w="2515" w:type="dxa"/>
            <w:tcBorders>
              <w:top w:val="nil"/>
              <w:left w:val="nil"/>
              <w:bottom w:val="single" w:sz="4" w:space="0" w:color="auto"/>
              <w:right w:val="single" w:sz="4" w:space="0" w:color="auto"/>
            </w:tcBorders>
            <w:noWrap/>
            <w:vAlign w:val="center"/>
            <w:hideMark/>
          </w:tcPr>
          <w:p w14:paraId="045513E2"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Error message appears for not any numeric,special characters are allowed in Last Name block and registration will be unsuccessful</w:t>
            </w:r>
          </w:p>
        </w:tc>
      </w:tr>
      <w:tr w:rsidR="0089156F" w:rsidRPr="00446F23" w14:paraId="6466972B" w14:textId="77777777" w:rsidTr="00446F23">
        <w:trPr>
          <w:trHeight w:val="864"/>
        </w:trPr>
        <w:tc>
          <w:tcPr>
            <w:tcW w:w="491" w:type="dxa"/>
            <w:tcBorders>
              <w:top w:val="nil"/>
              <w:left w:val="single" w:sz="4" w:space="0" w:color="auto"/>
              <w:bottom w:val="single" w:sz="4" w:space="0" w:color="auto"/>
              <w:right w:val="single" w:sz="4" w:space="0" w:color="auto"/>
            </w:tcBorders>
            <w:noWrap/>
            <w:vAlign w:val="center"/>
            <w:hideMark/>
          </w:tcPr>
          <w:p w14:paraId="48358E20"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TC_20</w:t>
            </w:r>
          </w:p>
        </w:tc>
        <w:tc>
          <w:tcPr>
            <w:tcW w:w="846" w:type="dxa"/>
            <w:tcBorders>
              <w:top w:val="nil"/>
              <w:left w:val="nil"/>
              <w:bottom w:val="single" w:sz="4" w:space="0" w:color="auto"/>
              <w:right w:val="single" w:sz="4" w:space="0" w:color="auto"/>
            </w:tcBorders>
            <w:noWrap/>
            <w:vAlign w:val="center"/>
            <w:hideMark/>
          </w:tcPr>
          <w:p w14:paraId="499A4534"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TS_09</w:t>
            </w:r>
          </w:p>
        </w:tc>
        <w:tc>
          <w:tcPr>
            <w:tcW w:w="149" w:type="dxa"/>
            <w:tcBorders>
              <w:top w:val="nil"/>
              <w:left w:val="nil"/>
              <w:bottom w:val="single" w:sz="4" w:space="0" w:color="auto"/>
              <w:right w:val="single" w:sz="4" w:space="0" w:color="auto"/>
            </w:tcBorders>
            <w:noWrap/>
            <w:vAlign w:val="center"/>
            <w:hideMark/>
          </w:tcPr>
          <w:p w14:paraId="3E5DC517"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Register</w:t>
            </w:r>
          </w:p>
        </w:tc>
        <w:tc>
          <w:tcPr>
            <w:tcW w:w="2409" w:type="dxa"/>
            <w:tcBorders>
              <w:top w:val="nil"/>
              <w:left w:val="nil"/>
              <w:bottom w:val="single" w:sz="4" w:space="0" w:color="auto"/>
              <w:right w:val="single" w:sz="4" w:space="0" w:color="auto"/>
            </w:tcBorders>
            <w:vAlign w:val="center"/>
            <w:hideMark/>
          </w:tcPr>
          <w:p w14:paraId="2E5EDE18"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Verify the behaviour of registration on valid and unique email id</w:t>
            </w:r>
            <w:r w:rsidRPr="00446F23">
              <w:rPr>
                <w:rFonts w:ascii="Calibri" w:eastAsia="Times New Roman" w:hAnsi="Calibri" w:cs="Calibri"/>
                <w:color w:val="000000"/>
              </w:rPr>
              <w:br/>
              <w:t>(eg.,"Abc@gmail.com",etc)</w:t>
            </w:r>
          </w:p>
        </w:tc>
        <w:tc>
          <w:tcPr>
            <w:tcW w:w="934" w:type="dxa"/>
            <w:tcBorders>
              <w:top w:val="nil"/>
              <w:left w:val="nil"/>
              <w:bottom w:val="single" w:sz="4" w:space="0" w:color="auto"/>
              <w:right w:val="single" w:sz="4" w:space="0" w:color="auto"/>
            </w:tcBorders>
            <w:vAlign w:val="center"/>
            <w:hideMark/>
          </w:tcPr>
          <w:p w14:paraId="087B174A"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User is on registration page</w:t>
            </w:r>
          </w:p>
        </w:tc>
        <w:tc>
          <w:tcPr>
            <w:tcW w:w="1368" w:type="dxa"/>
            <w:tcBorders>
              <w:top w:val="nil"/>
              <w:left w:val="nil"/>
              <w:bottom w:val="single" w:sz="4" w:space="0" w:color="auto"/>
              <w:right w:val="single" w:sz="4" w:space="0" w:color="auto"/>
            </w:tcBorders>
            <w:vAlign w:val="center"/>
            <w:hideMark/>
          </w:tcPr>
          <w:p w14:paraId="753919D1"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 xml:space="preserve">1.Go to registration page </w:t>
            </w:r>
            <w:r w:rsidRPr="00446F23">
              <w:rPr>
                <w:rFonts w:ascii="Calibri" w:eastAsia="Times New Roman" w:hAnsi="Calibri" w:cs="Calibri"/>
                <w:color w:val="000000"/>
              </w:rPr>
              <w:br/>
              <w:t>2.Enter valid and unique email id</w:t>
            </w:r>
            <w:r w:rsidRPr="00446F23">
              <w:rPr>
                <w:rFonts w:ascii="Calibri" w:eastAsia="Times New Roman" w:hAnsi="Calibri" w:cs="Calibri"/>
                <w:color w:val="000000"/>
              </w:rPr>
              <w:br/>
              <w:t xml:space="preserve">3.Click the button of registration </w:t>
            </w:r>
          </w:p>
        </w:tc>
        <w:tc>
          <w:tcPr>
            <w:tcW w:w="638" w:type="dxa"/>
            <w:tcBorders>
              <w:top w:val="nil"/>
              <w:left w:val="nil"/>
              <w:bottom w:val="single" w:sz="4" w:space="0" w:color="auto"/>
              <w:right w:val="single" w:sz="4" w:space="0" w:color="auto"/>
            </w:tcBorders>
            <w:noWrap/>
            <w:vAlign w:val="center"/>
            <w:hideMark/>
          </w:tcPr>
          <w:p w14:paraId="2AA06003"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abc@gmail.com</w:t>
            </w:r>
          </w:p>
        </w:tc>
        <w:tc>
          <w:tcPr>
            <w:tcW w:w="2515" w:type="dxa"/>
            <w:tcBorders>
              <w:top w:val="nil"/>
              <w:left w:val="nil"/>
              <w:bottom w:val="single" w:sz="4" w:space="0" w:color="auto"/>
              <w:right w:val="single" w:sz="4" w:space="0" w:color="auto"/>
            </w:tcBorders>
            <w:vAlign w:val="center"/>
            <w:hideMark/>
          </w:tcPr>
          <w:p w14:paraId="65901AF2"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Registration successful with this email id</w:t>
            </w:r>
          </w:p>
        </w:tc>
      </w:tr>
      <w:tr w:rsidR="0089156F" w:rsidRPr="00446F23" w14:paraId="6E9830FA" w14:textId="77777777" w:rsidTr="00446F23">
        <w:trPr>
          <w:trHeight w:val="864"/>
        </w:trPr>
        <w:tc>
          <w:tcPr>
            <w:tcW w:w="491" w:type="dxa"/>
            <w:tcBorders>
              <w:top w:val="nil"/>
              <w:left w:val="single" w:sz="4" w:space="0" w:color="auto"/>
              <w:bottom w:val="single" w:sz="4" w:space="0" w:color="auto"/>
              <w:right w:val="single" w:sz="4" w:space="0" w:color="auto"/>
            </w:tcBorders>
            <w:noWrap/>
            <w:vAlign w:val="center"/>
            <w:hideMark/>
          </w:tcPr>
          <w:p w14:paraId="4EC243FB"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 xml:space="preserve">TC_21 </w:t>
            </w:r>
          </w:p>
        </w:tc>
        <w:tc>
          <w:tcPr>
            <w:tcW w:w="846" w:type="dxa"/>
            <w:tcBorders>
              <w:top w:val="nil"/>
              <w:left w:val="nil"/>
              <w:bottom w:val="single" w:sz="4" w:space="0" w:color="auto"/>
              <w:right w:val="single" w:sz="4" w:space="0" w:color="auto"/>
            </w:tcBorders>
            <w:noWrap/>
            <w:vAlign w:val="center"/>
            <w:hideMark/>
          </w:tcPr>
          <w:p w14:paraId="0DB6DB97"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TS_09</w:t>
            </w:r>
          </w:p>
        </w:tc>
        <w:tc>
          <w:tcPr>
            <w:tcW w:w="149" w:type="dxa"/>
            <w:tcBorders>
              <w:top w:val="nil"/>
              <w:left w:val="nil"/>
              <w:bottom w:val="single" w:sz="4" w:space="0" w:color="auto"/>
              <w:right w:val="single" w:sz="4" w:space="0" w:color="auto"/>
            </w:tcBorders>
            <w:noWrap/>
            <w:vAlign w:val="center"/>
            <w:hideMark/>
          </w:tcPr>
          <w:p w14:paraId="3B12D672"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Register</w:t>
            </w:r>
          </w:p>
        </w:tc>
        <w:tc>
          <w:tcPr>
            <w:tcW w:w="2409" w:type="dxa"/>
            <w:tcBorders>
              <w:top w:val="nil"/>
              <w:left w:val="nil"/>
              <w:bottom w:val="single" w:sz="4" w:space="0" w:color="auto"/>
              <w:right w:val="single" w:sz="4" w:space="0" w:color="auto"/>
            </w:tcBorders>
            <w:vAlign w:val="center"/>
            <w:hideMark/>
          </w:tcPr>
          <w:p w14:paraId="5CB99BCB"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Verify the behaviour of registration on invalid email id</w:t>
            </w:r>
            <w:r w:rsidRPr="00446F23">
              <w:rPr>
                <w:rFonts w:ascii="Calibri" w:eastAsia="Times New Roman" w:hAnsi="Calibri" w:cs="Calibri"/>
                <w:color w:val="000000"/>
              </w:rPr>
              <w:br/>
              <w:t>(eg.,"Abc@",123.com,etc)</w:t>
            </w:r>
          </w:p>
        </w:tc>
        <w:tc>
          <w:tcPr>
            <w:tcW w:w="934" w:type="dxa"/>
            <w:tcBorders>
              <w:top w:val="nil"/>
              <w:left w:val="nil"/>
              <w:bottom w:val="single" w:sz="4" w:space="0" w:color="auto"/>
              <w:right w:val="single" w:sz="4" w:space="0" w:color="auto"/>
            </w:tcBorders>
            <w:vAlign w:val="center"/>
            <w:hideMark/>
          </w:tcPr>
          <w:p w14:paraId="579AA66B"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User is on registration page</w:t>
            </w:r>
          </w:p>
        </w:tc>
        <w:tc>
          <w:tcPr>
            <w:tcW w:w="1368" w:type="dxa"/>
            <w:tcBorders>
              <w:top w:val="nil"/>
              <w:left w:val="nil"/>
              <w:bottom w:val="single" w:sz="4" w:space="0" w:color="auto"/>
              <w:right w:val="single" w:sz="4" w:space="0" w:color="auto"/>
            </w:tcBorders>
            <w:vAlign w:val="center"/>
            <w:hideMark/>
          </w:tcPr>
          <w:p w14:paraId="62EF3162"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 xml:space="preserve">1.Go to registration page </w:t>
            </w:r>
            <w:r w:rsidRPr="00446F23">
              <w:rPr>
                <w:rFonts w:ascii="Calibri" w:eastAsia="Times New Roman" w:hAnsi="Calibri" w:cs="Calibri"/>
                <w:color w:val="000000"/>
              </w:rPr>
              <w:br/>
              <w:t>2.Enter invalid email id</w:t>
            </w:r>
            <w:r w:rsidRPr="00446F23">
              <w:rPr>
                <w:rFonts w:ascii="Calibri" w:eastAsia="Times New Roman" w:hAnsi="Calibri" w:cs="Calibri"/>
                <w:color w:val="000000"/>
              </w:rPr>
              <w:br/>
              <w:t xml:space="preserve">3.Click the button of registration </w:t>
            </w:r>
          </w:p>
        </w:tc>
        <w:tc>
          <w:tcPr>
            <w:tcW w:w="638" w:type="dxa"/>
            <w:tcBorders>
              <w:top w:val="nil"/>
              <w:left w:val="nil"/>
              <w:bottom w:val="single" w:sz="4" w:space="0" w:color="auto"/>
              <w:right w:val="single" w:sz="4" w:space="0" w:color="auto"/>
            </w:tcBorders>
            <w:noWrap/>
            <w:vAlign w:val="center"/>
            <w:hideMark/>
          </w:tcPr>
          <w:p w14:paraId="0D4666A1"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abc@</w:t>
            </w:r>
          </w:p>
        </w:tc>
        <w:tc>
          <w:tcPr>
            <w:tcW w:w="2515" w:type="dxa"/>
            <w:tcBorders>
              <w:top w:val="nil"/>
              <w:left w:val="nil"/>
              <w:bottom w:val="single" w:sz="4" w:space="0" w:color="auto"/>
              <w:right w:val="single" w:sz="4" w:space="0" w:color="auto"/>
            </w:tcBorders>
            <w:vAlign w:val="center"/>
            <w:hideMark/>
          </w:tcPr>
          <w:p w14:paraId="60DBE2C9"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Registration unsuccessful with this invalid email id</w:t>
            </w:r>
          </w:p>
        </w:tc>
      </w:tr>
      <w:tr w:rsidR="0089156F" w:rsidRPr="00446F23" w14:paraId="5092676E" w14:textId="77777777" w:rsidTr="00446F23">
        <w:trPr>
          <w:trHeight w:val="864"/>
        </w:trPr>
        <w:tc>
          <w:tcPr>
            <w:tcW w:w="491" w:type="dxa"/>
            <w:tcBorders>
              <w:top w:val="nil"/>
              <w:left w:val="single" w:sz="4" w:space="0" w:color="auto"/>
              <w:bottom w:val="single" w:sz="4" w:space="0" w:color="auto"/>
              <w:right w:val="single" w:sz="4" w:space="0" w:color="auto"/>
            </w:tcBorders>
            <w:noWrap/>
            <w:vAlign w:val="center"/>
            <w:hideMark/>
          </w:tcPr>
          <w:p w14:paraId="5F9BDF9A"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TC_22</w:t>
            </w:r>
          </w:p>
        </w:tc>
        <w:tc>
          <w:tcPr>
            <w:tcW w:w="846" w:type="dxa"/>
            <w:tcBorders>
              <w:top w:val="nil"/>
              <w:left w:val="nil"/>
              <w:bottom w:val="single" w:sz="4" w:space="0" w:color="auto"/>
              <w:right w:val="single" w:sz="4" w:space="0" w:color="auto"/>
            </w:tcBorders>
            <w:noWrap/>
            <w:vAlign w:val="center"/>
            <w:hideMark/>
          </w:tcPr>
          <w:p w14:paraId="79DE0FA7"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TS_09</w:t>
            </w:r>
          </w:p>
        </w:tc>
        <w:tc>
          <w:tcPr>
            <w:tcW w:w="149" w:type="dxa"/>
            <w:tcBorders>
              <w:top w:val="nil"/>
              <w:left w:val="nil"/>
              <w:bottom w:val="single" w:sz="4" w:space="0" w:color="auto"/>
              <w:right w:val="single" w:sz="4" w:space="0" w:color="auto"/>
            </w:tcBorders>
            <w:noWrap/>
            <w:vAlign w:val="center"/>
            <w:hideMark/>
          </w:tcPr>
          <w:p w14:paraId="570B6B68"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Register</w:t>
            </w:r>
          </w:p>
        </w:tc>
        <w:tc>
          <w:tcPr>
            <w:tcW w:w="2409" w:type="dxa"/>
            <w:tcBorders>
              <w:top w:val="nil"/>
              <w:left w:val="nil"/>
              <w:bottom w:val="single" w:sz="4" w:space="0" w:color="auto"/>
              <w:right w:val="single" w:sz="4" w:space="0" w:color="auto"/>
            </w:tcBorders>
            <w:vAlign w:val="center"/>
            <w:hideMark/>
          </w:tcPr>
          <w:p w14:paraId="6C246ACA"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Verify the behaviour of registration on registered email id</w:t>
            </w:r>
            <w:r w:rsidRPr="00446F23">
              <w:rPr>
                <w:rFonts w:ascii="Calibri" w:eastAsia="Times New Roman" w:hAnsi="Calibri" w:cs="Calibri"/>
                <w:color w:val="000000"/>
              </w:rPr>
              <w:br/>
              <w:t>(eg.,"Abc@gmail.com")</w:t>
            </w:r>
          </w:p>
        </w:tc>
        <w:tc>
          <w:tcPr>
            <w:tcW w:w="934" w:type="dxa"/>
            <w:tcBorders>
              <w:top w:val="nil"/>
              <w:left w:val="nil"/>
              <w:bottom w:val="single" w:sz="4" w:space="0" w:color="auto"/>
              <w:right w:val="single" w:sz="4" w:space="0" w:color="auto"/>
            </w:tcBorders>
            <w:vAlign w:val="center"/>
            <w:hideMark/>
          </w:tcPr>
          <w:p w14:paraId="4C21CACE"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User is on registration page</w:t>
            </w:r>
          </w:p>
        </w:tc>
        <w:tc>
          <w:tcPr>
            <w:tcW w:w="1368" w:type="dxa"/>
            <w:tcBorders>
              <w:top w:val="nil"/>
              <w:left w:val="nil"/>
              <w:bottom w:val="single" w:sz="4" w:space="0" w:color="auto"/>
              <w:right w:val="single" w:sz="4" w:space="0" w:color="auto"/>
            </w:tcBorders>
            <w:vAlign w:val="center"/>
            <w:hideMark/>
          </w:tcPr>
          <w:p w14:paraId="476E31C1"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 xml:space="preserve">1.Go to registration page </w:t>
            </w:r>
            <w:r w:rsidRPr="00446F23">
              <w:rPr>
                <w:rFonts w:ascii="Calibri" w:eastAsia="Times New Roman" w:hAnsi="Calibri" w:cs="Calibri"/>
                <w:color w:val="000000"/>
              </w:rPr>
              <w:br/>
              <w:t>2.Enter registered email id</w:t>
            </w:r>
            <w:r w:rsidRPr="00446F23">
              <w:rPr>
                <w:rFonts w:ascii="Calibri" w:eastAsia="Times New Roman" w:hAnsi="Calibri" w:cs="Calibri"/>
                <w:color w:val="000000"/>
              </w:rPr>
              <w:br/>
            </w:r>
            <w:r w:rsidRPr="00446F23">
              <w:rPr>
                <w:rFonts w:ascii="Calibri" w:eastAsia="Times New Roman" w:hAnsi="Calibri" w:cs="Calibri"/>
                <w:color w:val="000000"/>
              </w:rPr>
              <w:lastRenderedPageBreak/>
              <w:t xml:space="preserve">3.Click the button of registration </w:t>
            </w:r>
          </w:p>
        </w:tc>
        <w:tc>
          <w:tcPr>
            <w:tcW w:w="638" w:type="dxa"/>
            <w:tcBorders>
              <w:top w:val="nil"/>
              <w:left w:val="nil"/>
              <w:bottom w:val="single" w:sz="4" w:space="0" w:color="auto"/>
              <w:right w:val="single" w:sz="4" w:space="0" w:color="auto"/>
            </w:tcBorders>
            <w:noWrap/>
            <w:vAlign w:val="center"/>
            <w:hideMark/>
          </w:tcPr>
          <w:p w14:paraId="697788AF"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lastRenderedPageBreak/>
              <w:t>Abc@gmail.com</w:t>
            </w:r>
          </w:p>
        </w:tc>
        <w:tc>
          <w:tcPr>
            <w:tcW w:w="2515" w:type="dxa"/>
            <w:tcBorders>
              <w:top w:val="nil"/>
              <w:left w:val="nil"/>
              <w:bottom w:val="single" w:sz="4" w:space="0" w:color="auto"/>
              <w:right w:val="single" w:sz="4" w:space="0" w:color="auto"/>
            </w:tcBorders>
            <w:vAlign w:val="center"/>
            <w:hideMark/>
          </w:tcPr>
          <w:p w14:paraId="29C39E08"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Registration unsuccessful with this registered email id</w:t>
            </w:r>
          </w:p>
        </w:tc>
      </w:tr>
      <w:tr w:rsidR="0089156F" w:rsidRPr="00446F23" w14:paraId="57912826" w14:textId="77777777" w:rsidTr="00446F23">
        <w:trPr>
          <w:trHeight w:val="576"/>
        </w:trPr>
        <w:tc>
          <w:tcPr>
            <w:tcW w:w="491" w:type="dxa"/>
            <w:tcBorders>
              <w:top w:val="nil"/>
              <w:left w:val="single" w:sz="4" w:space="0" w:color="auto"/>
              <w:bottom w:val="single" w:sz="4" w:space="0" w:color="auto"/>
              <w:right w:val="single" w:sz="4" w:space="0" w:color="auto"/>
            </w:tcBorders>
            <w:noWrap/>
            <w:vAlign w:val="center"/>
            <w:hideMark/>
          </w:tcPr>
          <w:p w14:paraId="1B96CE97"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TC_23</w:t>
            </w:r>
          </w:p>
        </w:tc>
        <w:tc>
          <w:tcPr>
            <w:tcW w:w="846" w:type="dxa"/>
            <w:tcBorders>
              <w:top w:val="nil"/>
              <w:left w:val="nil"/>
              <w:bottom w:val="single" w:sz="4" w:space="0" w:color="auto"/>
              <w:right w:val="single" w:sz="4" w:space="0" w:color="auto"/>
            </w:tcBorders>
            <w:noWrap/>
            <w:vAlign w:val="center"/>
            <w:hideMark/>
          </w:tcPr>
          <w:p w14:paraId="0380325A"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TS_10</w:t>
            </w:r>
          </w:p>
        </w:tc>
        <w:tc>
          <w:tcPr>
            <w:tcW w:w="149" w:type="dxa"/>
            <w:tcBorders>
              <w:top w:val="nil"/>
              <w:left w:val="nil"/>
              <w:bottom w:val="single" w:sz="4" w:space="0" w:color="auto"/>
              <w:right w:val="single" w:sz="4" w:space="0" w:color="auto"/>
            </w:tcBorders>
            <w:noWrap/>
            <w:vAlign w:val="center"/>
            <w:hideMark/>
          </w:tcPr>
          <w:p w14:paraId="681862B6"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Register</w:t>
            </w:r>
          </w:p>
        </w:tc>
        <w:tc>
          <w:tcPr>
            <w:tcW w:w="2409" w:type="dxa"/>
            <w:tcBorders>
              <w:top w:val="nil"/>
              <w:left w:val="nil"/>
              <w:bottom w:val="single" w:sz="4" w:space="0" w:color="auto"/>
              <w:right w:val="single" w:sz="4" w:space="0" w:color="auto"/>
            </w:tcBorders>
            <w:vAlign w:val="center"/>
            <w:hideMark/>
          </w:tcPr>
          <w:p w14:paraId="0A8FCCEB"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Verify that the behaviour of Newsletter input field</w:t>
            </w:r>
          </w:p>
        </w:tc>
        <w:tc>
          <w:tcPr>
            <w:tcW w:w="934" w:type="dxa"/>
            <w:tcBorders>
              <w:top w:val="nil"/>
              <w:left w:val="nil"/>
              <w:bottom w:val="single" w:sz="4" w:space="0" w:color="auto"/>
              <w:right w:val="single" w:sz="4" w:space="0" w:color="auto"/>
            </w:tcBorders>
            <w:vAlign w:val="center"/>
            <w:hideMark/>
          </w:tcPr>
          <w:p w14:paraId="49B4FCF5"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User is on registration page</w:t>
            </w:r>
          </w:p>
        </w:tc>
        <w:tc>
          <w:tcPr>
            <w:tcW w:w="1368" w:type="dxa"/>
            <w:tcBorders>
              <w:top w:val="nil"/>
              <w:left w:val="nil"/>
              <w:bottom w:val="single" w:sz="4" w:space="0" w:color="auto"/>
              <w:right w:val="single" w:sz="4" w:space="0" w:color="auto"/>
            </w:tcBorders>
            <w:vAlign w:val="center"/>
            <w:hideMark/>
          </w:tcPr>
          <w:p w14:paraId="3F591593"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1.Go to registration page</w:t>
            </w:r>
            <w:r w:rsidRPr="00446F23">
              <w:rPr>
                <w:rFonts w:ascii="Calibri" w:eastAsia="Times New Roman" w:hAnsi="Calibri" w:cs="Calibri"/>
                <w:color w:val="000000"/>
              </w:rPr>
              <w:br/>
              <w:t>2.Access the Newsletter input fields</w:t>
            </w:r>
          </w:p>
        </w:tc>
        <w:tc>
          <w:tcPr>
            <w:tcW w:w="638" w:type="dxa"/>
            <w:tcBorders>
              <w:top w:val="nil"/>
              <w:left w:val="nil"/>
              <w:bottom w:val="single" w:sz="4" w:space="0" w:color="auto"/>
              <w:right w:val="single" w:sz="4" w:space="0" w:color="auto"/>
            </w:tcBorders>
            <w:noWrap/>
            <w:vAlign w:val="center"/>
            <w:hideMark/>
          </w:tcPr>
          <w:p w14:paraId="579D88AF"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 </w:t>
            </w:r>
          </w:p>
        </w:tc>
        <w:tc>
          <w:tcPr>
            <w:tcW w:w="2515" w:type="dxa"/>
            <w:tcBorders>
              <w:top w:val="nil"/>
              <w:left w:val="nil"/>
              <w:bottom w:val="single" w:sz="4" w:space="0" w:color="auto"/>
              <w:right w:val="single" w:sz="4" w:space="0" w:color="auto"/>
            </w:tcBorders>
            <w:vAlign w:val="center"/>
            <w:hideMark/>
          </w:tcPr>
          <w:p w14:paraId="51918B13"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Newsletter input fields by deault checked and can be unchecked after</w:t>
            </w:r>
          </w:p>
        </w:tc>
      </w:tr>
      <w:tr w:rsidR="0089156F" w:rsidRPr="00446F23" w14:paraId="3ACB34A9" w14:textId="77777777" w:rsidTr="00446F23">
        <w:trPr>
          <w:trHeight w:val="576"/>
        </w:trPr>
        <w:tc>
          <w:tcPr>
            <w:tcW w:w="491" w:type="dxa"/>
            <w:tcBorders>
              <w:top w:val="nil"/>
              <w:left w:val="single" w:sz="4" w:space="0" w:color="auto"/>
              <w:bottom w:val="single" w:sz="4" w:space="0" w:color="auto"/>
              <w:right w:val="single" w:sz="4" w:space="0" w:color="auto"/>
            </w:tcBorders>
            <w:noWrap/>
            <w:vAlign w:val="center"/>
            <w:hideMark/>
          </w:tcPr>
          <w:p w14:paraId="76BE283F"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 xml:space="preserve"> TC_24</w:t>
            </w:r>
          </w:p>
        </w:tc>
        <w:tc>
          <w:tcPr>
            <w:tcW w:w="846" w:type="dxa"/>
            <w:tcBorders>
              <w:top w:val="nil"/>
              <w:left w:val="nil"/>
              <w:bottom w:val="single" w:sz="4" w:space="0" w:color="auto"/>
              <w:right w:val="single" w:sz="4" w:space="0" w:color="auto"/>
            </w:tcBorders>
            <w:noWrap/>
            <w:vAlign w:val="center"/>
            <w:hideMark/>
          </w:tcPr>
          <w:p w14:paraId="781AEF0C"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TS_10</w:t>
            </w:r>
          </w:p>
        </w:tc>
        <w:tc>
          <w:tcPr>
            <w:tcW w:w="149" w:type="dxa"/>
            <w:tcBorders>
              <w:top w:val="nil"/>
              <w:left w:val="nil"/>
              <w:bottom w:val="single" w:sz="4" w:space="0" w:color="auto"/>
              <w:right w:val="single" w:sz="4" w:space="0" w:color="auto"/>
            </w:tcBorders>
            <w:noWrap/>
            <w:vAlign w:val="center"/>
            <w:hideMark/>
          </w:tcPr>
          <w:p w14:paraId="3C518A6F"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Register</w:t>
            </w:r>
          </w:p>
        </w:tc>
        <w:tc>
          <w:tcPr>
            <w:tcW w:w="2409" w:type="dxa"/>
            <w:tcBorders>
              <w:top w:val="nil"/>
              <w:left w:val="nil"/>
              <w:bottom w:val="single" w:sz="4" w:space="0" w:color="auto"/>
              <w:right w:val="single" w:sz="4" w:space="0" w:color="auto"/>
            </w:tcBorders>
            <w:vAlign w:val="center"/>
            <w:hideMark/>
          </w:tcPr>
          <w:p w14:paraId="1F388D88"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Verify behaviour of registration on checked Newsletter input field</w:t>
            </w:r>
          </w:p>
        </w:tc>
        <w:tc>
          <w:tcPr>
            <w:tcW w:w="934" w:type="dxa"/>
            <w:tcBorders>
              <w:top w:val="nil"/>
              <w:left w:val="nil"/>
              <w:bottom w:val="single" w:sz="4" w:space="0" w:color="auto"/>
              <w:right w:val="single" w:sz="4" w:space="0" w:color="auto"/>
            </w:tcBorders>
            <w:vAlign w:val="center"/>
            <w:hideMark/>
          </w:tcPr>
          <w:p w14:paraId="579A5FA4"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User is on registration page</w:t>
            </w:r>
          </w:p>
        </w:tc>
        <w:tc>
          <w:tcPr>
            <w:tcW w:w="1368" w:type="dxa"/>
            <w:tcBorders>
              <w:top w:val="nil"/>
              <w:left w:val="nil"/>
              <w:bottom w:val="single" w:sz="4" w:space="0" w:color="auto"/>
              <w:right w:val="single" w:sz="4" w:space="0" w:color="auto"/>
            </w:tcBorders>
            <w:vAlign w:val="center"/>
            <w:hideMark/>
          </w:tcPr>
          <w:p w14:paraId="5853EA1F"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1.Go to registration page</w:t>
            </w:r>
            <w:r w:rsidRPr="00446F23">
              <w:rPr>
                <w:rFonts w:ascii="Calibri" w:eastAsia="Times New Roman" w:hAnsi="Calibri" w:cs="Calibri"/>
                <w:color w:val="000000"/>
              </w:rPr>
              <w:br/>
              <w:t>2.Access the Newsletter input fields</w:t>
            </w:r>
          </w:p>
        </w:tc>
        <w:tc>
          <w:tcPr>
            <w:tcW w:w="638" w:type="dxa"/>
            <w:tcBorders>
              <w:top w:val="nil"/>
              <w:left w:val="nil"/>
              <w:bottom w:val="single" w:sz="4" w:space="0" w:color="auto"/>
              <w:right w:val="single" w:sz="4" w:space="0" w:color="auto"/>
            </w:tcBorders>
            <w:vAlign w:val="center"/>
            <w:hideMark/>
          </w:tcPr>
          <w:p w14:paraId="26499568"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checked</w:t>
            </w:r>
          </w:p>
        </w:tc>
        <w:tc>
          <w:tcPr>
            <w:tcW w:w="2515" w:type="dxa"/>
            <w:tcBorders>
              <w:top w:val="nil"/>
              <w:left w:val="nil"/>
              <w:bottom w:val="single" w:sz="4" w:space="0" w:color="auto"/>
              <w:right w:val="single" w:sz="4" w:space="0" w:color="auto"/>
            </w:tcBorders>
            <w:vAlign w:val="center"/>
            <w:hideMark/>
          </w:tcPr>
          <w:p w14:paraId="6FF59111"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Registration successful on checked Newsletter option</w:t>
            </w:r>
          </w:p>
        </w:tc>
      </w:tr>
      <w:tr w:rsidR="0089156F" w:rsidRPr="00446F23" w14:paraId="533E9F16" w14:textId="77777777" w:rsidTr="00446F23">
        <w:trPr>
          <w:trHeight w:val="576"/>
        </w:trPr>
        <w:tc>
          <w:tcPr>
            <w:tcW w:w="491" w:type="dxa"/>
            <w:tcBorders>
              <w:top w:val="nil"/>
              <w:left w:val="single" w:sz="4" w:space="0" w:color="auto"/>
              <w:bottom w:val="single" w:sz="4" w:space="0" w:color="auto"/>
              <w:right w:val="single" w:sz="4" w:space="0" w:color="auto"/>
            </w:tcBorders>
            <w:noWrap/>
            <w:vAlign w:val="center"/>
            <w:hideMark/>
          </w:tcPr>
          <w:p w14:paraId="20AFF80F"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TC_25</w:t>
            </w:r>
          </w:p>
        </w:tc>
        <w:tc>
          <w:tcPr>
            <w:tcW w:w="846" w:type="dxa"/>
            <w:tcBorders>
              <w:top w:val="nil"/>
              <w:left w:val="nil"/>
              <w:bottom w:val="single" w:sz="4" w:space="0" w:color="auto"/>
              <w:right w:val="single" w:sz="4" w:space="0" w:color="auto"/>
            </w:tcBorders>
            <w:noWrap/>
            <w:vAlign w:val="center"/>
            <w:hideMark/>
          </w:tcPr>
          <w:p w14:paraId="19CC27ED"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TS_10</w:t>
            </w:r>
          </w:p>
        </w:tc>
        <w:tc>
          <w:tcPr>
            <w:tcW w:w="149" w:type="dxa"/>
            <w:tcBorders>
              <w:top w:val="nil"/>
              <w:left w:val="nil"/>
              <w:bottom w:val="single" w:sz="4" w:space="0" w:color="auto"/>
              <w:right w:val="single" w:sz="4" w:space="0" w:color="auto"/>
            </w:tcBorders>
            <w:noWrap/>
            <w:vAlign w:val="center"/>
            <w:hideMark/>
          </w:tcPr>
          <w:p w14:paraId="482465B8"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Register</w:t>
            </w:r>
          </w:p>
        </w:tc>
        <w:tc>
          <w:tcPr>
            <w:tcW w:w="2409" w:type="dxa"/>
            <w:tcBorders>
              <w:top w:val="nil"/>
              <w:left w:val="nil"/>
              <w:bottom w:val="single" w:sz="4" w:space="0" w:color="auto"/>
              <w:right w:val="single" w:sz="4" w:space="0" w:color="auto"/>
            </w:tcBorders>
            <w:vAlign w:val="center"/>
            <w:hideMark/>
          </w:tcPr>
          <w:p w14:paraId="375F2DA5"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Verify behaviour of registration on unchecked Newsletter input field</w:t>
            </w:r>
          </w:p>
        </w:tc>
        <w:tc>
          <w:tcPr>
            <w:tcW w:w="934" w:type="dxa"/>
            <w:tcBorders>
              <w:top w:val="nil"/>
              <w:left w:val="nil"/>
              <w:bottom w:val="single" w:sz="4" w:space="0" w:color="auto"/>
              <w:right w:val="single" w:sz="4" w:space="0" w:color="auto"/>
            </w:tcBorders>
            <w:vAlign w:val="center"/>
            <w:hideMark/>
          </w:tcPr>
          <w:p w14:paraId="5966D8B3"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User is on registration page</w:t>
            </w:r>
          </w:p>
        </w:tc>
        <w:tc>
          <w:tcPr>
            <w:tcW w:w="1368" w:type="dxa"/>
            <w:tcBorders>
              <w:top w:val="nil"/>
              <w:left w:val="nil"/>
              <w:bottom w:val="single" w:sz="4" w:space="0" w:color="auto"/>
              <w:right w:val="single" w:sz="4" w:space="0" w:color="auto"/>
            </w:tcBorders>
            <w:vAlign w:val="center"/>
            <w:hideMark/>
          </w:tcPr>
          <w:p w14:paraId="599428FC"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1.Go to registration page</w:t>
            </w:r>
            <w:r w:rsidRPr="00446F23">
              <w:rPr>
                <w:rFonts w:ascii="Calibri" w:eastAsia="Times New Roman" w:hAnsi="Calibri" w:cs="Calibri"/>
                <w:color w:val="000000"/>
              </w:rPr>
              <w:br/>
              <w:t>2.Access the Newsletter input fields</w:t>
            </w:r>
          </w:p>
        </w:tc>
        <w:tc>
          <w:tcPr>
            <w:tcW w:w="638" w:type="dxa"/>
            <w:tcBorders>
              <w:top w:val="nil"/>
              <w:left w:val="nil"/>
              <w:bottom w:val="single" w:sz="4" w:space="0" w:color="auto"/>
              <w:right w:val="single" w:sz="4" w:space="0" w:color="auto"/>
            </w:tcBorders>
            <w:vAlign w:val="center"/>
            <w:hideMark/>
          </w:tcPr>
          <w:p w14:paraId="23F54336"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unchecked</w:t>
            </w:r>
          </w:p>
        </w:tc>
        <w:tc>
          <w:tcPr>
            <w:tcW w:w="2515" w:type="dxa"/>
            <w:tcBorders>
              <w:top w:val="nil"/>
              <w:left w:val="nil"/>
              <w:bottom w:val="single" w:sz="4" w:space="0" w:color="auto"/>
              <w:right w:val="single" w:sz="4" w:space="0" w:color="auto"/>
            </w:tcBorders>
            <w:vAlign w:val="center"/>
            <w:hideMark/>
          </w:tcPr>
          <w:p w14:paraId="1320252B"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Registration successful on unchecked Newsletter option</w:t>
            </w:r>
          </w:p>
        </w:tc>
      </w:tr>
      <w:tr w:rsidR="0089156F" w:rsidRPr="00446F23" w14:paraId="62A74FEE" w14:textId="77777777" w:rsidTr="00446F23">
        <w:trPr>
          <w:trHeight w:val="576"/>
        </w:trPr>
        <w:tc>
          <w:tcPr>
            <w:tcW w:w="491" w:type="dxa"/>
            <w:tcBorders>
              <w:top w:val="nil"/>
              <w:left w:val="single" w:sz="4" w:space="0" w:color="auto"/>
              <w:bottom w:val="single" w:sz="4" w:space="0" w:color="auto"/>
              <w:right w:val="single" w:sz="4" w:space="0" w:color="auto"/>
            </w:tcBorders>
            <w:noWrap/>
            <w:vAlign w:val="center"/>
            <w:hideMark/>
          </w:tcPr>
          <w:p w14:paraId="2469FF3D"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TC_26</w:t>
            </w:r>
          </w:p>
        </w:tc>
        <w:tc>
          <w:tcPr>
            <w:tcW w:w="846" w:type="dxa"/>
            <w:tcBorders>
              <w:top w:val="nil"/>
              <w:left w:val="nil"/>
              <w:bottom w:val="single" w:sz="4" w:space="0" w:color="auto"/>
              <w:right w:val="single" w:sz="4" w:space="0" w:color="auto"/>
            </w:tcBorders>
            <w:noWrap/>
            <w:vAlign w:val="center"/>
            <w:hideMark/>
          </w:tcPr>
          <w:p w14:paraId="11717E63"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TS_11</w:t>
            </w:r>
          </w:p>
        </w:tc>
        <w:tc>
          <w:tcPr>
            <w:tcW w:w="149" w:type="dxa"/>
            <w:tcBorders>
              <w:top w:val="nil"/>
              <w:left w:val="nil"/>
              <w:bottom w:val="single" w:sz="4" w:space="0" w:color="auto"/>
              <w:right w:val="single" w:sz="4" w:space="0" w:color="auto"/>
            </w:tcBorders>
            <w:noWrap/>
            <w:vAlign w:val="center"/>
            <w:hideMark/>
          </w:tcPr>
          <w:p w14:paraId="4A0A4A6C"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Register</w:t>
            </w:r>
          </w:p>
        </w:tc>
        <w:tc>
          <w:tcPr>
            <w:tcW w:w="2409" w:type="dxa"/>
            <w:tcBorders>
              <w:top w:val="nil"/>
              <w:left w:val="nil"/>
              <w:bottom w:val="single" w:sz="4" w:space="0" w:color="auto"/>
              <w:right w:val="single" w:sz="4" w:space="0" w:color="auto"/>
            </w:tcBorders>
            <w:vAlign w:val="center"/>
            <w:hideMark/>
          </w:tcPr>
          <w:p w14:paraId="07D5DC64"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Verify the Password field auto suggest strong pasword</w:t>
            </w:r>
          </w:p>
        </w:tc>
        <w:tc>
          <w:tcPr>
            <w:tcW w:w="934" w:type="dxa"/>
            <w:tcBorders>
              <w:top w:val="nil"/>
              <w:left w:val="nil"/>
              <w:bottom w:val="single" w:sz="4" w:space="0" w:color="auto"/>
              <w:right w:val="single" w:sz="4" w:space="0" w:color="auto"/>
            </w:tcBorders>
            <w:vAlign w:val="center"/>
            <w:hideMark/>
          </w:tcPr>
          <w:p w14:paraId="3274A2EC"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User is on registration page</w:t>
            </w:r>
          </w:p>
        </w:tc>
        <w:tc>
          <w:tcPr>
            <w:tcW w:w="1368" w:type="dxa"/>
            <w:tcBorders>
              <w:top w:val="nil"/>
              <w:left w:val="nil"/>
              <w:bottom w:val="single" w:sz="4" w:space="0" w:color="auto"/>
              <w:right w:val="single" w:sz="4" w:space="0" w:color="auto"/>
            </w:tcBorders>
            <w:vAlign w:val="center"/>
            <w:hideMark/>
          </w:tcPr>
          <w:p w14:paraId="3F9B1339"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1.Go to registration page</w:t>
            </w:r>
            <w:r w:rsidRPr="00446F23">
              <w:rPr>
                <w:rFonts w:ascii="Calibri" w:eastAsia="Times New Roman" w:hAnsi="Calibri" w:cs="Calibri"/>
                <w:color w:val="000000"/>
              </w:rPr>
              <w:br/>
              <w:t>2.Access the password field</w:t>
            </w:r>
          </w:p>
        </w:tc>
        <w:tc>
          <w:tcPr>
            <w:tcW w:w="638" w:type="dxa"/>
            <w:tcBorders>
              <w:top w:val="nil"/>
              <w:left w:val="nil"/>
              <w:bottom w:val="single" w:sz="4" w:space="0" w:color="auto"/>
              <w:right w:val="single" w:sz="4" w:space="0" w:color="auto"/>
            </w:tcBorders>
            <w:noWrap/>
            <w:vAlign w:val="center"/>
            <w:hideMark/>
          </w:tcPr>
          <w:p w14:paraId="3B3D433B"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 </w:t>
            </w:r>
          </w:p>
        </w:tc>
        <w:tc>
          <w:tcPr>
            <w:tcW w:w="2515" w:type="dxa"/>
            <w:tcBorders>
              <w:top w:val="nil"/>
              <w:left w:val="nil"/>
              <w:bottom w:val="single" w:sz="4" w:space="0" w:color="auto"/>
              <w:right w:val="single" w:sz="4" w:space="0" w:color="auto"/>
            </w:tcBorders>
            <w:vAlign w:val="center"/>
            <w:hideMark/>
          </w:tcPr>
          <w:p w14:paraId="3848F9E3"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Auto suggest strong password</w:t>
            </w:r>
          </w:p>
        </w:tc>
      </w:tr>
      <w:tr w:rsidR="0089156F" w:rsidRPr="00446F23" w14:paraId="527F605E" w14:textId="77777777" w:rsidTr="00446F23">
        <w:trPr>
          <w:trHeight w:val="576"/>
        </w:trPr>
        <w:tc>
          <w:tcPr>
            <w:tcW w:w="491" w:type="dxa"/>
            <w:tcBorders>
              <w:top w:val="nil"/>
              <w:left w:val="single" w:sz="4" w:space="0" w:color="auto"/>
              <w:bottom w:val="single" w:sz="4" w:space="0" w:color="auto"/>
              <w:right w:val="single" w:sz="4" w:space="0" w:color="auto"/>
            </w:tcBorders>
            <w:noWrap/>
            <w:vAlign w:val="center"/>
            <w:hideMark/>
          </w:tcPr>
          <w:p w14:paraId="47B24ED4"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TC_27</w:t>
            </w:r>
          </w:p>
        </w:tc>
        <w:tc>
          <w:tcPr>
            <w:tcW w:w="846" w:type="dxa"/>
            <w:tcBorders>
              <w:top w:val="nil"/>
              <w:left w:val="nil"/>
              <w:bottom w:val="single" w:sz="4" w:space="0" w:color="auto"/>
              <w:right w:val="single" w:sz="4" w:space="0" w:color="auto"/>
            </w:tcBorders>
            <w:noWrap/>
            <w:vAlign w:val="center"/>
            <w:hideMark/>
          </w:tcPr>
          <w:p w14:paraId="1E86EE0A"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TS_11</w:t>
            </w:r>
          </w:p>
        </w:tc>
        <w:tc>
          <w:tcPr>
            <w:tcW w:w="149" w:type="dxa"/>
            <w:tcBorders>
              <w:top w:val="nil"/>
              <w:left w:val="nil"/>
              <w:bottom w:val="single" w:sz="4" w:space="0" w:color="auto"/>
              <w:right w:val="single" w:sz="4" w:space="0" w:color="auto"/>
            </w:tcBorders>
            <w:noWrap/>
            <w:vAlign w:val="center"/>
            <w:hideMark/>
          </w:tcPr>
          <w:p w14:paraId="3966B300"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Register</w:t>
            </w:r>
          </w:p>
        </w:tc>
        <w:tc>
          <w:tcPr>
            <w:tcW w:w="2409" w:type="dxa"/>
            <w:tcBorders>
              <w:top w:val="nil"/>
              <w:left w:val="nil"/>
              <w:bottom w:val="single" w:sz="4" w:space="0" w:color="auto"/>
              <w:right w:val="single" w:sz="4" w:space="0" w:color="auto"/>
            </w:tcBorders>
            <w:vAlign w:val="center"/>
            <w:hideMark/>
          </w:tcPr>
          <w:p w14:paraId="33EDD7C6"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Verify the behaviour of Password in case of failure of any criteria( legth between 6-16,upercase,lowercase ,special characters and numeric)</w:t>
            </w:r>
          </w:p>
        </w:tc>
        <w:tc>
          <w:tcPr>
            <w:tcW w:w="934" w:type="dxa"/>
            <w:tcBorders>
              <w:top w:val="nil"/>
              <w:left w:val="nil"/>
              <w:bottom w:val="single" w:sz="4" w:space="0" w:color="auto"/>
              <w:right w:val="single" w:sz="4" w:space="0" w:color="auto"/>
            </w:tcBorders>
            <w:vAlign w:val="center"/>
            <w:hideMark/>
          </w:tcPr>
          <w:p w14:paraId="467B996D"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User is on registration page</w:t>
            </w:r>
          </w:p>
        </w:tc>
        <w:tc>
          <w:tcPr>
            <w:tcW w:w="1368" w:type="dxa"/>
            <w:tcBorders>
              <w:top w:val="nil"/>
              <w:left w:val="nil"/>
              <w:bottom w:val="single" w:sz="4" w:space="0" w:color="auto"/>
              <w:right w:val="single" w:sz="4" w:space="0" w:color="auto"/>
            </w:tcBorders>
            <w:vAlign w:val="center"/>
            <w:hideMark/>
          </w:tcPr>
          <w:p w14:paraId="0EB9C3EA"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1.Go to registration page</w:t>
            </w:r>
            <w:r w:rsidRPr="00446F23">
              <w:rPr>
                <w:rFonts w:ascii="Calibri" w:eastAsia="Times New Roman" w:hAnsi="Calibri" w:cs="Calibri"/>
                <w:color w:val="000000"/>
              </w:rPr>
              <w:br/>
              <w:t>2.Filling the Password field</w:t>
            </w:r>
          </w:p>
        </w:tc>
        <w:tc>
          <w:tcPr>
            <w:tcW w:w="638" w:type="dxa"/>
            <w:tcBorders>
              <w:top w:val="nil"/>
              <w:left w:val="nil"/>
              <w:bottom w:val="single" w:sz="4" w:space="0" w:color="auto"/>
              <w:right w:val="single" w:sz="4" w:space="0" w:color="auto"/>
            </w:tcBorders>
            <w:vAlign w:val="center"/>
            <w:hideMark/>
          </w:tcPr>
          <w:p w14:paraId="079DAF45" w14:textId="4DCCA4FF" w:rsidR="00446F23" w:rsidRPr="00446F23" w:rsidRDefault="0089156F" w:rsidP="00446F23">
            <w:pPr>
              <w:spacing w:after="0" w:line="240" w:lineRule="auto"/>
              <w:jc w:val="center"/>
              <w:rPr>
                <w:rFonts w:ascii="Calibri" w:eastAsia="Times New Roman" w:hAnsi="Calibri" w:cs="Calibri"/>
                <w:color w:val="000000"/>
              </w:rPr>
            </w:pPr>
            <w:r>
              <w:rPr>
                <w:rFonts w:ascii="Calibri" w:eastAsia="Times New Roman" w:hAnsi="Calibri" w:cs="Calibri"/>
                <w:color w:val="000000"/>
              </w:rPr>
              <w:t>Sru</w:t>
            </w:r>
            <w:r w:rsidR="00446F23" w:rsidRPr="00446F23">
              <w:rPr>
                <w:rFonts w:ascii="Calibri" w:eastAsia="Times New Roman" w:hAnsi="Calibri" w:cs="Calibri"/>
                <w:color w:val="000000"/>
              </w:rPr>
              <w:t>sh70931</w:t>
            </w:r>
          </w:p>
        </w:tc>
        <w:tc>
          <w:tcPr>
            <w:tcW w:w="2515" w:type="dxa"/>
            <w:tcBorders>
              <w:top w:val="nil"/>
              <w:left w:val="nil"/>
              <w:bottom w:val="single" w:sz="4" w:space="0" w:color="auto"/>
              <w:right w:val="single" w:sz="4" w:space="0" w:color="auto"/>
            </w:tcBorders>
            <w:vAlign w:val="center"/>
            <w:hideMark/>
          </w:tcPr>
          <w:p w14:paraId="47599394"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Password field indicates that the password must be lies in length 6-16,upercase,lowercase,numeric and special characters</w:t>
            </w:r>
          </w:p>
        </w:tc>
      </w:tr>
      <w:tr w:rsidR="0089156F" w:rsidRPr="00446F23" w14:paraId="466D5B20" w14:textId="77777777" w:rsidTr="00446F23">
        <w:trPr>
          <w:trHeight w:val="576"/>
        </w:trPr>
        <w:tc>
          <w:tcPr>
            <w:tcW w:w="491" w:type="dxa"/>
            <w:tcBorders>
              <w:top w:val="nil"/>
              <w:left w:val="single" w:sz="4" w:space="0" w:color="auto"/>
              <w:bottom w:val="single" w:sz="4" w:space="0" w:color="auto"/>
              <w:right w:val="single" w:sz="4" w:space="0" w:color="auto"/>
            </w:tcBorders>
            <w:noWrap/>
            <w:vAlign w:val="center"/>
            <w:hideMark/>
          </w:tcPr>
          <w:p w14:paraId="7BA0DA8D"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TC_28</w:t>
            </w:r>
          </w:p>
        </w:tc>
        <w:tc>
          <w:tcPr>
            <w:tcW w:w="846" w:type="dxa"/>
            <w:tcBorders>
              <w:top w:val="nil"/>
              <w:left w:val="nil"/>
              <w:bottom w:val="single" w:sz="4" w:space="0" w:color="auto"/>
              <w:right w:val="single" w:sz="4" w:space="0" w:color="auto"/>
            </w:tcBorders>
            <w:noWrap/>
            <w:vAlign w:val="center"/>
            <w:hideMark/>
          </w:tcPr>
          <w:p w14:paraId="64ED3C58"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TS_11</w:t>
            </w:r>
          </w:p>
        </w:tc>
        <w:tc>
          <w:tcPr>
            <w:tcW w:w="149" w:type="dxa"/>
            <w:tcBorders>
              <w:top w:val="nil"/>
              <w:left w:val="nil"/>
              <w:bottom w:val="single" w:sz="4" w:space="0" w:color="auto"/>
              <w:right w:val="single" w:sz="4" w:space="0" w:color="auto"/>
            </w:tcBorders>
            <w:noWrap/>
            <w:vAlign w:val="center"/>
            <w:hideMark/>
          </w:tcPr>
          <w:p w14:paraId="7C30F62C"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Register</w:t>
            </w:r>
          </w:p>
        </w:tc>
        <w:tc>
          <w:tcPr>
            <w:tcW w:w="2409" w:type="dxa"/>
            <w:tcBorders>
              <w:top w:val="nil"/>
              <w:left w:val="nil"/>
              <w:bottom w:val="single" w:sz="4" w:space="0" w:color="auto"/>
              <w:right w:val="single" w:sz="4" w:space="0" w:color="auto"/>
            </w:tcBorders>
            <w:vAlign w:val="center"/>
            <w:hideMark/>
          </w:tcPr>
          <w:p w14:paraId="7D610000"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Verify that the behaviour of Password in case of fullfiling criteria of password</w:t>
            </w:r>
          </w:p>
        </w:tc>
        <w:tc>
          <w:tcPr>
            <w:tcW w:w="934" w:type="dxa"/>
            <w:tcBorders>
              <w:top w:val="nil"/>
              <w:left w:val="nil"/>
              <w:bottom w:val="single" w:sz="4" w:space="0" w:color="auto"/>
              <w:right w:val="single" w:sz="4" w:space="0" w:color="auto"/>
            </w:tcBorders>
            <w:vAlign w:val="center"/>
            <w:hideMark/>
          </w:tcPr>
          <w:p w14:paraId="0D49F052"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User is on registration page</w:t>
            </w:r>
          </w:p>
        </w:tc>
        <w:tc>
          <w:tcPr>
            <w:tcW w:w="1368" w:type="dxa"/>
            <w:tcBorders>
              <w:top w:val="nil"/>
              <w:left w:val="nil"/>
              <w:bottom w:val="single" w:sz="4" w:space="0" w:color="auto"/>
              <w:right w:val="single" w:sz="4" w:space="0" w:color="auto"/>
            </w:tcBorders>
            <w:vAlign w:val="center"/>
            <w:hideMark/>
          </w:tcPr>
          <w:p w14:paraId="6895380D"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1.Go to registration page</w:t>
            </w:r>
            <w:r w:rsidRPr="00446F23">
              <w:rPr>
                <w:rFonts w:ascii="Calibri" w:eastAsia="Times New Roman" w:hAnsi="Calibri" w:cs="Calibri"/>
                <w:color w:val="000000"/>
              </w:rPr>
              <w:br/>
              <w:t>2.Filling the Password field</w:t>
            </w:r>
          </w:p>
        </w:tc>
        <w:tc>
          <w:tcPr>
            <w:tcW w:w="638" w:type="dxa"/>
            <w:tcBorders>
              <w:top w:val="nil"/>
              <w:left w:val="nil"/>
              <w:bottom w:val="single" w:sz="4" w:space="0" w:color="auto"/>
              <w:right w:val="single" w:sz="4" w:space="0" w:color="auto"/>
            </w:tcBorders>
            <w:noWrap/>
            <w:vAlign w:val="center"/>
            <w:hideMark/>
          </w:tcPr>
          <w:p w14:paraId="3F9448C1" w14:textId="26635D82" w:rsidR="00446F23" w:rsidRPr="00446F23" w:rsidRDefault="0089156F" w:rsidP="00446F23">
            <w:pPr>
              <w:spacing w:after="0" w:line="240" w:lineRule="auto"/>
              <w:jc w:val="center"/>
              <w:rPr>
                <w:rFonts w:ascii="Calibri" w:eastAsia="Times New Roman" w:hAnsi="Calibri" w:cs="Calibri"/>
                <w:color w:val="000000"/>
              </w:rPr>
            </w:pPr>
            <w:r>
              <w:rPr>
                <w:rFonts w:ascii="Calibri" w:eastAsia="Times New Roman" w:hAnsi="Calibri" w:cs="Calibri"/>
                <w:color w:val="000000"/>
              </w:rPr>
              <w:t>Srush</w:t>
            </w:r>
            <w:r w:rsidR="00446F23" w:rsidRPr="00446F23">
              <w:rPr>
                <w:rFonts w:ascii="Calibri" w:eastAsia="Times New Roman" w:hAnsi="Calibri" w:cs="Calibri"/>
                <w:color w:val="000000"/>
              </w:rPr>
              <w:t>70931_@</w:t>
            </w:r>
          </w:p>
        </w:tc>
        <w:tc>
          <w:tcPr>
            <w:tcW w:w="2515" w:type="dxa"/>
            <w:tcBorders>
              <w:top w:val="nil"/>
              <w:left w:val="nil"/>
              <w:bottom w:val="single" w:sz="4" w:space="0" w:color="auto"/>
              <w:right w:val="single" w:sz="4" w:space="0" w:color="auto"/>
            </w:tcBorders>
            <w:vAlign w:val="center"/>
            <w:hideMark/>
          </w:tcPr>
          <w:p w14:paraId="36B7DB85"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Password accepted</w:t>
            </w:r>
          </w:p>
        </w:tc>
      </w:tr>
      <w:tr w:rsidR="0089156F" w:rsidRPr="00446F23" w14:paraId="2D0ABBB2" w14:textId="77777777" w:rsidTr="00446F23">
        <w:trPr>
          <w:trHeight w:val="864"/>
        </w:trPr>
        <w:tc>
          <w:tcPr>
            <w:tcW w:w="491" w:type="dxa"/>
            <w:tcBorders>
              <w:top w:val="nil"/>
              <w:left w:val="single" w:sz="4" w:space="0" w:color="auto"/>
              <w:bottom w:val="single" w:sz="4" w:space="0" w:color="auto"/>
              <w:right w:val="single" w:sz="4" w:space="0" w:color="auto"/>
            </w:tcBorders>
            <w:noWrap/>
            <w:vAlign w:val="center"/>
            <w:hideMark/>
          </w:tcPr>
          <w:p w14:paraId="6C4DC459"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TC_29</w:t>
            </w:r>
          </w:p>
        </w:tc>
        <w:tc>
          <w:tcPr>
            <w:tcW w:w="846" w:type="dxa"/>
            <w:tcBorders>
              <w:top w:val="nil"/>
              <w:left w:val="nil"/>
              <w:bottom w:val="single" w:sz="4" w:space="0" w:color="auto"/>
              <w:right w:val="single" w:sz="4" w:space="0" w:color="auto"/>
            </w:tcBorders>
            <w:noWrap/>
            <w:vAlign w:val="center"/>
            <w:hideMark/>
          </w:tcPr>
          <w:p w14:paraId="7E726F7B"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TS_12</w:t>
            </w:r>
          </w:p>
        </w:tc>
        <w:tc>
          <w:tcPr>
            <w:tcW w:w="149" w:type="dxa"/>
            <w:tcBorders>
              <w:top w:val="nil"/>
              <w:left w:val="nil"/>
              <w:bottom w:val="single" w:sz="4" w:space="0" w:color="auto"/>
              <w:right w:val="single" w:sz="4" w:space="0" w:color="auto"/>
            </w:tcBorders>
            <w:noWrap/>
            <w:vAlign w:val="center"/>
            <w:hideMark/>
          </w:tcPr>
          <w:p w14:paraId="072BCA48"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Register</w:t>
            </w:r>
          </w:p>
        </w:tc>
        <w:tc>
          <w:tcPr>
            <w:tcW w:w="2409" w:type="dxa"/>
            <w:tcBorders>
              <w:top w:val="nil"/>
              <w:left w:val="nil"/>
              <w:bottom w:val="single" w:sz="4" w:space="0" w:color="auto"/>
              <w:right w:val="single" w:sz="4" w:space="0" w:color="auto"/>
            </w:tcBorders>
            <w:vAlign w:val="center"/>
            <w:hideMark/>
          </w:tcPr>
          <w:p w14:paraId="35FBE4BA"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Verify that the behaviour of Confirm Password in unmatched condition with Password</w:t>
            </w:r>
          </w:p>
        </w:tc>
        <w:tc>
          <w:tcPr>
            <w:tcW w:w="934" w:type="dxa"/>
            <w:tcBorders>
              <w:top w:val="nil"/>
              <w:left w:val="nil"/>
              <w:bottom w:val="single" w:sz="4" w:space="0" w:color="auto"/>
              <w:right w:val="single" w:sz="4" w:space="0" w:color="auto"/>
            </w:tcBorders>
            <w:vAlign w:val="center"/>
            <w:hideMark/>
          </w:tcPr>
          <w:p w14:paraId="1B8292BB"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1.User is on registration page</w:t>
            </w:r>
            <w:r w:rsidRPr="00446F23">
              <w:rPr>
                <w:rFonts w:ascii="Calibri" w:eastAsia="Times New Roman" w:hAnsi="Calibri" w:cs="Calibri"/>
                <w:color w:val="000000"/>
              </w:rPr>
              <w:br/>
              <w:t>2.Complete the Password field with valid input</w:t>
            </w:r>
          </w:p>
        </w:tc>
        <w:tc>
          <w:tcPr>
            <w:tcW w:w="1368" w:type="dxa"/>
            <w:tcBorders>
              <w:top w:val="nil"/>
              <w:left w:val="nil"/>
              <w:bottom w:val="single" w:sz="4" w:space="0" w:color="auto"/>
              <w:right w:val="single" w:sz="4" w:space="0" w:color="auto"/>
            </w:tcBorders>
            <w:vAlign w:val="center"/>
            <w:hideMark/>
          </w:tcPr>
          <w:p w14:paraId="7B43DDA2"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1.Go to registration page</w:t>
            </w:r>
            <w:r w:rsidRPr="00446F23">
              <w:rPr>
                <w:rFonts w:ascii="Calibri" w:eastAsia="Times New Roman" w:hAnsi="Calibri" w:cs="Calibri"/>
                <w:color w:val="000000"/>
              </w:rPr>
              <w:br/>
              <w:t>2.Fill Password field with valid password</w:t>
            </w:r>
            <w:r w:rsidRPr="00446F23">
              <w:rPr>
                <w:rFonts w:ascii="Calibri" w:eastAsia="Times New Roman" w:hAnsi="Calibri" w:cs="Calibri"/>
                <w:color w:val="000000"/>
              </w:rPr>
              <w:br/>
              <w:t xml:space="preserve">3.Fill the Confirm Password that </w:t>
            </w:r>
            <w:r w:rsidRPr="00446F23">
              <w:rPr>
                <w:rFonts w:ascii="Calibri" w:eastAsia="Times New Roman" w:hAnsi="Calibri" w:cs="Calibri"/>
                <w:color w:val="000000"/>
              </w:rPr>
              <w:lastRenderedPageBreak/>
              <w:t>unmatched with Password</w:t>
            </w:r>
          </w:p>
        </w:tc>
        <w:tc>
          <w:tcPr>
            <w:tcW w:w="638" w:type="dxa"/>
            <w:tcBorders>
              <w:top w:val="nil"/>
              <w:left w:val="nil"/>
              <w:bottom w:val="single" w:sz="4" w:space="0" w:color="auto"/>
              <w:right w:val="single" w:sz="4" w:space="0" w:color="auto"/>
            </w:tcBorders>
            <w:noWrap/>
            <w:vAlign w:val="center"/>
            <w:hideMark/>
          </w:tcPr>
          <w:p w14:paraId="759A778D" w14:textId="74F19767" w:rsidR="00446F23" w:rsidRPr="00446F23" w:rsidRDefault="0089156F" w:rsidP="00446F23">
            <w:pPr>
              <w:spacing w:after="0" w:line="240" w:lineRule="auto"/>
              <w:jc w:val="center"/>
              <w:rPr>
                <w:rFonts w:ascii="Calibri" w:eastAsia="Times New Roman" w:hAnsi="Calibri" w:cs="Calibri"/>
                <w:color w:val="000000"/>
              </w:rPr>
            </w:pPr>
            <w:r>
              <w:rPr>
                <w:rFonts w:ascii="Calibri" w:eastAsia="Times New Roman" w:hAnsi="Calibri" w:cs="Calibri"/>
                <w:color w:val="000000"/>
              </w:rPr>
              <w:lastRenderedPageBreak/>
              <w:t>Sru</w:t>
            </w:r>
            <w:r w:rsidR="00446F23" w:rsidRPr="00446F23">
              <w:rPr>
                <w:rFonts w:ascii="Calibri" w:eastAsia="Times New Roman" w:hAnsi="Calibri" w:cs="Calibri"/>
                <w:color w:val="000000"/>
              </w:rPr>
              <w:t>sh709_@</w:t>
            </w:r>
          </w:p>
        </w:tc>
        <w:tc>
          <w:tcPr>
            <w:tcW w:w="2515" w:type="dxa"/>
            <w:tcBorders>
              <w:top w:val="nil"/>
              <w:left w:val="nil"/>
              <w:bottom w:val="single" w:sz="4" w:space="0" w:color="auto"/>
              <w:right w:val="single" w:sz="4" w:space="0" w:color="auto"/>
            </w:tcBorders>
            <w:vAlign w:val="center"/>
            <w:hideMark/>
          </w:tcPr>
          <w:p w14:paraId="41E9450C"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Show the error message of Unmatched input of Confirm password and Password</w:t>
            </w:r>
          </w:p>
        </w:tc>
      </w:tr>
      <w:tr w:rsidR="0089156F" w:rsidRPr="00446F23" w14:paraId="1114FD1B" w14:textId="77777777" w:rsidTr="00446F23">
        <w:trPr>
          <w:trHeight w:val="864"/>
        </w:trPr>
        <w:tc>
          <w:tcPr>
            <w:tcW w:w="491" w:type="dxa"/>
            <w:tcBorders>
              <w:top w:val="nil"/>
              <w:left w:val="single" w:sz="4" w:space="0" w:color="auto"/>
              <w:bottom w:val="single" w:sz="4" w:space="0" w:color="auto"/>
              <w:right w:val="single" w:sz="4" w:space="0" w:color="auto"/>
            </w:tcBorders>
            <w:noWrap/>
            <w:vAlign w:val="center"/>
            <w:hideMark/>
          </w:tcPr>
          <w:p w14:paraId="0FCF6971"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TC_30</w:t>
            </w:r>
          </w:p>
        </w:tc>
        <w:tc>
          <w:tcPr>
            <w:tcW w:w="846" w:type="dxa"/>
            <w:tcBorders>
              <w:top w:val="nil"/>
              <w:left w:val="nil"/>
              <w:bottom w:val="single" w:sz="4" w:space="0" w:color="auto"/>
              <w:right w:val="single" w:sz="4" w:space="0" w:color="auto"/>
            </w:tcBorders>
            <w:noWrap/>
            <w:vAlign w:val="center"/>
            <w:hideMark/>
          </w:tcPr>
          <w:p w14:paraId="230CDC5C"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TS_12</w:t>
            </w:r>
          </w:p>
        </w:tc>
        <w:tc>
          <w:tcPr>
            <w:tcW w:w="149" w:type="dxa"/>
            <w:tcBorders>
              <w:top w:val="nil"/>
              <w:left w:val="nil"/>
              <w:bottom w:val="single" w:sz="4" w:space="0" w:color="auto"/>
              <w:right w:val="single" w:sz="4" w:space="0" w:color="auto"/>
            </w:tcBorders>
            <w:noWrap/>
            <w:vAlign w:val="center"/>
            <w:hideMark/>
          </w:tcPr>
          <w:p w14:paraId="3F6E73C3"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Register</w:t>
            </w:r>
          </w:p>
        </w:tc>
        <w:tc>
          <w:tcPr>
            <w:tcW w:w="2409" w:type="dxa"/>
            <w:tcBorders>
              <w:top w:val="nil"/>
              <w:left w:val="nil"/>
              <w:bottom w:val="single" w:sz="4" w:space="0" w:color="auto"/>
              <w:right w:val="single" w:sz="4" w:space="0" w:color="auto"/>
            </w:tcBorders>
            <w:vAlign w:val="center"/>
            <w:hideMark/>
          </w:tcPr>
          <w:p w14:paraId="0B5BDE7A"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Verify that the behaviour of Confirm Password in matched condition with Password</w:t>
            </w:r>
          </w:p>
        </w:tc>
        <w:tc>
          <w:tcPr>
            <w:tcW w:w="934" w:type="dxa"/>
            <w:tcBorders>
              <w:top w:val="nil"/>
              <w:left w:val="nil"/>
              <w:bottom w:val="single" w:sz="4" w:space="0" w:color="auto"/>
              <w:right w:val="single" w:sz="4" w:space="0" w:color="auto"/>
            </w:tcBorders>
            <w:vAlign w:val="center"/>
            <w:hideMark/>
          </w:tcPr>
          <w:p w14:paraId="5E72B19B"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1.User is on registration page</w:t>
            </w:r>
            <w:r w:rsidRPr="00446F23">
              <w:rPr>
                <w:rFonts w:ascii="Calibri" w:eastAsia="Times New Roman" w:hAnsi="Calibri" w:cs="Calibri"/>
                <w:color w:val="000000"/>
              </w:rPr>
              <w:br/>
              <w:t>2.Complete the Password field with valid input</w:t>
            </w:r>
          </w:p>
        </w:tc>
        <w:tc>
          <w:tcPr>
            <w:tcW w:w="1368" w:type="dxa"/>
            <w:tcBorders>
              <w:top w:val="nil"/>
              <w:left w:val="nil"/>
              <w:bottom w:val="single" w:sz="4" w:space="0" w:color="auto"/>
              <w:right w:val="single" w:sz="4" w:space="0" w:color="auto"/>
            </w:tcBorders>
            <w:vAlign w:val="center"/>
            <w:hideMark/>
          </w:tcPr>
          <w:p w14:paraId="7114657E"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1.Go to registration page</w:t>
            </w:r>
            <w:r w:rsidRPr="00446F23">
              <w:rPr>
                <w:rFonts w:ascii="Calibri" w:eastAsia="Times New Roman" w:hAnsi="Calibri" w:cs="Calibri"/>
                <w:color w:val="000000"/>
              </w:rPr>
              <w:br/>
              <w:t>2.Fill Password field with valid password</w:t>
            </w:r>
            <w:r w:rsidRPr="00446F23">
              <w:rPr>
                <w:rFonts w:ascii="Calibri" w:eastAsia="Times New Roman" w:hAnsi="Calibri" w:cs="Calibri"/>
                <w:color w:val="000000"/>
              </w:rPr>
              <w:br/>
              <w:t>3.Fill the Confirm Password that matched with Password</w:t>
            </w:r>
          </w:p>
        </w:tc>
        <w:tc>
          <w:tcPr>
            <w:tcW w:w="638" w:type="dxa"/>
            <w:tcBorders>
              <w:top w:val="nil"/>
              <w:left w:val="nil"/>
              <w:bottom w:val="single" w:sz="4" w:space="0" w:color="auto"/>
              <w:right w:val="single" w:sz="4" w:space="0" w:color="auto"/>
            </w:tcBorders>
            <w:noWrap/>
            <w:vAlign w:val="center"/>
            <w:hideMark/>
          </w:tcPr>
          <w:p w14:paraId="368678FA" w14:textId="6A43BDA8" w:rsidR="00446F23" w:rsidRPr="00446F23" w:rsidRDefault="0089156F" w:rsidP="00446F23">
            <w:pPr>
              <w:spacing w:after="0" w:line="240" w:lineRule="auto"/>
              <w:jc w:val="center"/>
              <w:rPr>
                <w:rFonts w:ascii="Calibri" w:eastAsia="Times New Roman" w:hAnsi="Calibri" w:cs="Calibri"/>
                <w:color w:val="000000"/>
              </w:rPr>
            </w:pPr>
            <w:r>
              <w:rPr>
                <w:rFonts w:ascii="Calibri" w:eastAsia="Times New Roman" w:hAnsi="Calibri" w:cs="Calibri"/>
                <w:color w:val="000000"/>
              </w:rPr>
              <w:t>Srush</w:t>
            </w:r>
            <w:r w:rsidR="00446F23" w:rsidRPr="00446F23">
              <w:rPr>
                <w:rFonts w:ascii="Calibri" w:eastAsia="Times New Roman" w:hAnsi="Calibri" w:cs="Calibri"/>
                <w:color w:val="000000"/>
              </w:rPr>
              <w:t>70931_@</w:t>
            </w:r>
          </w:p>
        </w:tc>
        <w:tc>
          <w:tcPr>
            <w:tcW w:w="2515" w:type="dxa"/>
            <w:tcBorders>
              <w:top w:val="nil"/>
              <w:left w:val="nil"/>
              <w:bottom w:val="single" w:sz="4" w:space="0" w:color="auto"/>
              <w:right w:val="single" w:sz="4" w:space="0" w:color="auto"/>
            </w:tcBorders>
            <w:vAlign w:val="center"/>
            <w:hideMark/>
          </w:tcPr>
          <w:p w14:paraId="5FDBDF5E"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Password accepted and ready for completing the registration</w:t>
            </w:r>
          </w:p>
        </w:tc>
      </w:tr>
      <w:tr w:rsidR="0089156F" w:rsidRPr="00446F23" w14:paraId="62270664" w14:textId="77777777" w:rsidTr="00446F23">
        <w:trPr>
          <w:trHeight w:val="1440"/>
        </w:trPr>
        <w:tc>
          <w:tcPr>
            <w:tcW w:w="491" w:type="dxa"/>
            <w:tcBorders>
              <w:top w:val="nil"/>
              <w:left w:val="single" w:sz="4" w:space="0" w:color="auto"/>
              <w:bottom w:val="single" w:sz="4" w:space="0" w:color="auto"/>
              <w:right w:val="single" w:sz="4" w:space="0" w:color="auto"/>
            </w:tcBorders>
            <w:noWrap/>
            <w:vAlign w:val="center"/>
            <w:hideMark/>
          </w:tcPr>
          <w:p w14:paraId="6D3EB41F"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TC_31</w:t>
            </w:r>
          </w:p>
        </w:tc>
        <w:tc>
          <w:tcPr>
            <w:tcW w:w="846" w:type="dxa"/>
            <w:tcBorders>
              <w:top w:val="nil"/>
              <w:left w:val="nil"/>
              <w:bottom w:val="single" w:sz="4" w:space="0" w:color="auto"/>
              <w:right w:val="single" w:sz="4" w:space="0" w:color="auto"/>
            </w:tcBorders>
            <w:noWrap/>
            <w:vAlign w:val="center"/>
            <w:hideMark/>
          </w:tcPr>
          <w:p w14:paraId="1990F5C3"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TS_14</w:t>
            </w:r>
          </w:p>
        </w:tc>
        <w:tc>
          <w:tcPr>
            <w:tcW w:w="149" w:type="dxa"/>
            <w:tcBorders>
              <w:top w:val="nil"/>
              <w:left w:val="nil"/>
              <w:bottom w:val="single" w:sz="4" w:space="0" w:color="auto"/>
              <w:right w:val="single" w:sz="4" w:space="0" w:color="auto"/>
            </w:tcBorders>
            <w:noWrap/>
            <w:vAlign w:val="center"/>
            <w:hideMark/>
          </w:tcPr>
          <w:p w14:paraId="6930EDEA"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Register</w:t>
            </w:r>
          </w:p>
        </w:tc>
        <w:tc>
          <w:tcPr>
            <w:tcW w:w="2409" w:type="dxa"/>
            <w:tcBorders>
              <w:top w:val="nil"/>
              <w:left w:val="nil"/>
              <w:bottom w:val="single" w:sz="4" w:space="0" w:color="auto"/>
              <w:right w:val="single" w:sz="4" w:space="0" w:color="auto"/>
            </w:tcBorders>
            <w:vAlign w:val="center"/>
            <w:hideMark/>
          </w:tcPr>
          <w:p w14:paraId="15240D11"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Verify the behaviour of user login with atleast any one invalid or unregistered Email id and Password</w:t>
            </w:r>
          </w:p>
        </w:tc>
        <w:tc>
          <w:tcPr>
            <w:tcW w:w="934" w:type="dxa"/>
            <w:tcBorders>
              <w:top w:val="nil"/>
              <w:left w:val="nil"/>
              <w:bottom w:val="single" w:sz="4" w:space="0" w:color="auto"/>
              <w:right w:val="single" w:sz="4" w:space="0" w:color="auto"/>
            </w:tcBorders>
            <w:vAlign w:val="center"/>
            <w:hideMark/>
          </w:tcPr>
          <w:p w14:paraId="2315FD99"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1.User is on login page</w:t>
            </w:r>
            <w:r w:rsidRPr="00446F23">
              <w:rPr>
                <w:rFonts w:ascii="Calibri" w:eastAsia="Times New Roman" w:hAnsi="Calibri" w:cs="Calibri"/>
                <w:color w:val="000000"/>
              </w:rPr>
              <w:br/>
              <w:t>2.User must be registered</w:t>
            </w:r>
          </w:p>
        </w:tc>
        <w:tc>
          <w:tcPr>
            <w:tcW w:w="1368" w:type="dxa"/>
            <w:tcBorders>
              <w:top w:val="nil"/>
              <w:left w:val="nil"/>
              <w:bottom w:val="single" w:sz="4" w:space="0" w:color="auto"/>
              <w:right w:val="single" w:sz="4" w:space="0" w:color="auto"/>
            </w:tcBorders>
            <w:vAlign w:val="center"/>
            <w:hideMark/>
          </w:tcPr>
          <w:p w14:paraId="1DAEA7CF"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1.Go to the registration page</w:t>
            </w:r>
            <w:r w:rsidRPr="00446F23">
              <w:rPr>
                <w:rFonts w:ascii="Calibri" w:eastAsia="Times New Roman" w:hAnsi="Calibri" w:cs="Calibri"/>
                <w:color w:val="000000"/>
              </w:rPr>
              <w:br/>
              <w:t>2.Complete the registration with unique Email id and valid password</w:t>
            </w:r>
            <w:r w:rsidRPr="00446F23">
              <w:rPr>
                <w:rFonts w:ascii="Calibri" w:eastAsia="Times New Roman" w:hAnsi="Calibri" w:cs="Calibri"/>
                <w:color w:val="000000"/>
              </w:rPr>
              <w:br/>
              <w:t>3.Go to login page</w:t>
            </w:r>
            <w:r w:rsidRPr="00446F23">
              <w:rPr>
                <w:rFonts w:ascii="Calibri" w:eastAsia="Times New Roman" w:hAnsi="Calibri" w:cs="Calibri"/>
                <w:color w:val="000000"/>
              </w:rPr>
              <w:br/>
              <w:t>4.Enter the atleasr one invalid or not registered  Email id and Password</w:t>
            </w:r>
            <w:r w:rsidRPr="00446F23">
              <w:rPr>
                <w:rFonts w:ascii="Calibri" w:eastAsia="Times New Roman" w:hAnsi="Calibri" w:cs="Calibri"/>
                <w:color w:val="000000"/>
              </w:rPr>
              <w:br/>
              <w:t>4.Click the button of login</w:t>
            </w:r>
          </w:p>
        </w:tc>
        <w:tc>
          <w:tcPr>
            <w:tcW w:w="638" w:type="dxa"/>
            <w:tcBorders>
              <w:top w:val="nil"/>
              <w:left w:val="nil"/>
              <w:bottom w:val="single" w:sz="4" w:space="0" w:color="auto"/>
              <w:right w:val="single" w:sz="4" w:space="0" w:color="auto"/>
            </w:tcBorders>
            <w:vAlign w:val="center"/>
            <w:hideMark/>
          </w:tcPr>
          <w:p w14:paraId="50685FC7" w14:textId="2CAA5ABC"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Email:abc@gmail.com</w:t>
            </w:r>
            <w:r w:rsidRPr="00446F23">
              <w:rPr>
                <w:rFonts w:ascii="Calibri" w:eastAsia="Times New Roman" w:hAnsi="Calibri" w:cs="Calibri"/>
                <w:color w:val="000000"/>
              </w:rPr>
              <w:br/>
              <w:t>Password:</w:t>
            </w:r>
            <w:r w:rsidR="0089156F">
              <w:rPr>
                <w:rFonts w:ascii="Calibri" w:eastAsia="Times New Roman" w:hAnsi="Calibri" w:cs="Calibri"/>
                <w:color w:val="000000"/>
              </w:rPr>
              <w:t>srush</w:t>
            </w:r>
            <w:r w:rsidRPr="00446F23">
              <w:rPr>
                <w:rFonts w:ascii="Calibri" w:eastAsia="Times New Roman" w:hAnsi="Calibri" w:cs="Calibri"/>
                <w:color w:val="000000"/>
              </w:rPr>
              <w:t>7_@</w:t>
            </w:r>
          </w:p>
        </w:tc>
        <w:tc>
          <w:tcPr>
            <w:tcW w:w="2515" w:type="dxa"/>
            <w:tcBorders>
              <w:top w:val="nil"/>
              <w:left w:val="nil"/>
              <w:bottom w:val="single" w:sz="4" w:space="0" w:color="auto"/>
              <w:right w:val="single" w:sz="4" w:space="0" w:color="auto"/>
            </w:tcBorders>
            <w:vAlign w:val="center"/>
            <w:hideMark/>
          </w:tcPr>
          <w:p w14:paraId="4F2F3C3E"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Login unsuccessful and display the error message of Invalid Email and Password</w:t>
            </w:r>
          </w:p>
        </w:tc>
      </w:tr>
      <w:tr w:rsidR="0089156F" w:rsidRPr="00446F23" w14:paraId="4004D522" w14:textId="77777777" w:rsidTr="00446F23">
        <w:trPr>
          <w:trHeight w:val="1440"/>
        </w:trPr>
        <w:tc>
          <w:tcPr>
            <w:tcW w:w="491" w:type="dxa"/>
            <w:tcBorders>
              <w:top w:val="nil"/>
              <w:left w:val="single" w:sz="4" w:space="0" w:color="auto"/>
              <w:bottom w:val="single" w:sz="4" w:space="0" w:color="auto"/>
              <w:right w:val="single" w:sz="4" w:space="0" w:color="auto"/>
            </w:tcBorders>
            <w:noWrap/>
            <w:vAlign w:val="center"/>
            <w:hideMark/>
          </w:tcPr>
          <w:p w14:paraId="0E2D0B70"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TC_32</w:t>
            </w:r>
          </w:p>
        </w:tc>
        <w:tc>
          <w:tcPr>
            <w:tcW w:w="846" w:type="dxa"/>
            <w:tcBorders>
              <w:top w:val="nil"/>
              <w:left w:val="nil"/>
              <w:bottom w:val="single" w:sz="4" w:space="0" w:color="auto"/>
              <w:right w:val="single" w:sz="4" w:space="0" w:color="auto"/>
            </w:tcBorders>
            <w:noWrap/>
            <w:vAlign w:val="center"/>
            <w:hideMark/>
          </w:tcPr>
          <w:p w14:paraId="711C8ABF"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TS_14</w:t>
            </w:r>
          </w:p>
        </w:tc>
        <w:tc>
          <w:tcPr>
            <w:tcW w:w="149" w:type="dxa"/>
            <w:tcBorders>
              <w:top w:val="nil"/>
              <w:left w:val="nil"/>
              <w:bottom w:val="single" w:sz="4" w:space="0" w:color="auto"/>
              <w:right w:val="single" w:sz="4" w:space="0" w:color="auto"/>
            </w:tcBorders>
            <w:noWrap/>
            <w:vAlign w:val="center"/>
            <w:hideMark/>
          </w:tcPr>
          <w:p w14:paraId="6F03B107"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Register</w:t>
            </w:r>
          </w:p>
        </w:tc>
        <w:tc>
          <w:tcPr>
            <w:tcW w:w="2409" w:type="dxa"/>
            <w:tcBorders>
              <w:top w:val="nil"/>
              <w:left w:val="nil"/>
              <w:bottom w:val="single" w:sz="4" w:space="0" w:color="auto"/>
              <w:right w:val="single" w:sz="4" w:space="0" w:color="auto"/>
            </w:tcBorders>
            <w:vAlign w:val="center"/>
            <w:hideMark/>
          </w:tcPr>
          <w:p w14:paraId="7BAB4C41"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Verify the behaviour of user login with Correct,valid and registered Email id and Password</w:t>
            </w:r>
          </w:p>
        </w:tc>
        <w:tc>
          <w:tcPr>
            <w:tcW w:w="934" w:type="dxa"/>
            <w:tcBorders>
              <w:top w:val="nil"/>
              <w:left w:val="nil"/>
              <w:bottom w:val="single" w:sz="4" w:space="0" w:color="auto"/>
              <w:right w:val="single" w:sz="4" w:space="0" w:color="auto"/>
            </w:tcBorders>
            <w:vAlign w:val="center"/>
            <w:hideMark/>
          </w:tcPr>
          <w:p w14:paraId="75995D69"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1.User is on login page</w:t>
            </w:r>
            <w:r w:rsidRPr="00446F23">
              <w:rPr>
                <w:rFonts w:ascii="Calibri" w:eastAsia="Times New Roman" w:hAnsi="Calibri" w:cs="Calibri"/>
                <w:color w:val="000000"/>
              </w:rPr>
              <w:br/>
              <w:t>2.User must be registered</w:t>
            </w:r>
          </w:p>
        </w:tc>
        <w:tc>
          <w:tcPr>
            <w:tcW w:w="1368" w:type="dxa"/>
            <w:tcBorders>
              <w:top w:val="nil"/>
              <w:left w:val="nil"/>
              <w:bottom w:val="single" w:sz="4" w:space="0" w:color="auto"/>
              <w:right w:val="single" w:sz="4" w:space="0" w:color="auto"/>
            </w:tcBorders>
            <w:vAlign w:val="center"/>
            <w:hideMark/>
          </w:tcPr>
          <w:p w14:paraId="17A17278"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1.Go to the registration page</w:t>
            </w:r>
            <w:r w:rsidRPr="00446F23">
              <w:rPr>
                <w:rFonts w:ascii="Calibri" w:eastAsia="Times New Roman" w:hAnsi="Calibri" w:cs="Calibri"/>
                <w:color w:val="000000"/>
              </w:rPr>
              <w:br/>
              <w:t>2.Complete the registration with unique Email id and valid password</w:t>
            </w:r>
            <w:r w:rsidRPr="00446F23">
              <w:rPr>
                <w:rFonts w:ascii="Calibri" w:eastAsia="Times New Roman" w:hAnsi="Calibri" w:cs="Calibri"/>
                <w:color w:val="000000"/>
              </w:rPr>
              <w:br/>
              <w:t>3.Go to login page</w:t>
            </w:r>
            <w:r w:rsidRPr="00446F23">
              <w:rPr>
                <w:rFonts w:ascii="Calibri" w:eastAsia="Times New Roman" w:hAnsi="Calibri" w:cs="Calibri"/>
                <w:color w:val="000000"/>
              </w:rPr>
              <w:br/>
              <w:t>4.Enter the Correct,valid and registered Email id and Password</w:t>
            </w:r>
            <w:r w:rsidRPr="00446F23">
              <w:rPr>
                <w:rFonts w:ascii="Calibri" w:eastAsia="Times New Roman" w:hAnsi="Calibri" w:cs="Calibri"/>
                <w:color w:val="000000"/>
              </w:rPr>
              <w:br/>
            </w:r>
            <w:r w:rsidRPr="00446F23">
              <w:rPr>
                <w:rFonts w:ascii="Calibri" w:eastAsia="Times New Roman" w:hAnsi="Calibri" w:cs="Calibri"/>
                <w:color w:val="000000"/>
              </w:rPr>
              <w:lastRenderedPageBreak/>
              <w:t>4.Click the button of login</w:t>
            </w:r>
          </w:p>
        </w:tc>
        <w:tc>
          <w:tcPr>
            <w:tcW w:w="638" w:type="dxa"/>
            <w:tcBorders>
              <w:top w:val="nil"/>
              <w:left w:val="nil"/>
              <w:bottom w:val="single" w:sz="4" w:space="0" w:color="auto"/>
              <w:right w:val="single" w:sz="4" w:space="0" w:color="auto"/>
            </w:tcBorders>
            <w:vAlign w:val="center"/>
            <w:hideMark/>
          </w:tcPr>
          <w:p w14:paraId="27B119AC" w14:textId="280C3324"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lastRenderedPageBreak/>
              <w:t>Email:abc@gmail.com</w:t>
            </w:r>
            <w:r w:rsidRPr="00446F23">
              <w:rPr>
                <w:rFonts w:ascii="Calibri" w:eastAsia="Times New Roman" w:hAnsi="Calibri" w:cs="Calibri"/>
                <w:color w:val="000000"/>
              </w:rPr>
              <w:br/>
              <w:t>Password:</w:t>
            </w:r>
            <w:r w:rsidR="0089156F">
              <w:rPr>
                <w:rFonts w:ascii="Calibri" w:eastAsia="Times New Roman" w:hAnsi="Calibri" w:cs="Calibri"/>
                <w:color w:val="000000"/>
              </w:rPr>
              <w:t>srush</w:t>
            </w:r>
            <w:r w:rsidRPr="00446F23">
              <w:rPr>
                <w:rFonts w:ascii="Calibri" w:eastAsia="Times New Roman" w:hAnsi="Calibri" w:cs="Calibri"/>
                <w:color w:val="000000"/>
              </w:rPr>
              <w:t>70931_@</w:t>
            </w:r>
          </w:p>
        </w:tc>
        <w:tc>
          <w:tcPr>
            <w:tcW w:w="2515" w:type="dxa"/>
            <w:tcBorders>
              <w:top w:val="nil"/>
              <w:left w:val="nil"/>
              <w:bottom w:val="single" w:sz="4" w:space="0" w:color="auto"/>
              <w:right w:val="single" w:sz="4" w:space="0" w:color="auto"/>
            </w:tcBorders>
            <w:vAlign w:val="center"/>
            <w:hideMark/>
          </w:tcPr>
          <w:p w14:paraId="5032982D" w14:textId="77777777" w:rsidR="00446F23" w:rsidRPr="00446F23" w:rsidRDefault="00446F23" w:rsidP="00446F23">
            <w:pPr>
              <w:spacing w:after="0" w:line="240" w:lineRule="auto"/>
              <w:jc w:val="center"/>
              <w:rPr>
                <w:rFonts w:ascii="Calibri" w:eastAsia="Times New Roman" w:hAnsi="Calibri" w:cs="Calibri"/>
                <w:color w:val="000000"/>
              </w:rPr>
            </w:pPr>
            <w:r w:rsidRPr="00446F23">
              <w:rPr>
                <w:rFonts w:ascii="Calibri" w:eastAsia="Times New Roman" w:hAnsi="Calibri" w:cs="Calibri"/>
                <w:color w:val="000000"/>
              </w:rPr>
              <w:t>Login successful</w:t>
            </w:r>
          </w:p>
        </w:tc>
      </w:tr>
    </w:tbl>
    <w:p w14:paraId="0BBAFFA8" w14:textId="77777777" w:rsidR="00477090" w:rsidRPr="007D7C85" w:rsidRDefault="00477090">
      <w:pPr>
        <w:pStyle w:val="Heading2"/>
        <w:rPr>
          <w:rFonts w:ascii="Times New Roman" w:hAnsi="Times New Roman" w:cs="Times New Roman"/>
          <w:b w:val="0"/>
          <w:bCs w:val="0"/>
          <w:color w:val="000000" w:themeColor="text1"/>
          <w:sz w:val="24"/>
          <w:szCs w:val="24"/>
        </w:rPr>
      </w:pPr>
    </w:p>
    <w:p w14:paraId="1FEE7D5D" w14:textId="77777777" w:rsidR="00477090" w:rsidRPr="007D7C85" w:rsidRDefault="00477090">
      <w:pPr>
        <w:pStyle w:val="Heading2"/>
        <w:rPr>
          <w:rFonts w:ascii="Times New Roman" w:hAnsi="Times New Roman" w:cs="Times New Roman"/>
          <w:b w:val="0"/>
          <w:bCs w:val="0"/>
          <w:color w:val="000000" w:themeColor="text1"/>
          <w:sz w:val="24"/>
          <w:szCs w:val="24"/>
        </w:rPr>
      </w:pPr>
    </w:p>
    <w:p w14:paraId="1B4C2E81" w14:textId="77777777" w:rsidR="00477090" w:rsidRDefault="00000000">
      <w:pPr>
        <w:pStyle w:val="Heading2"/>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6. Bug Report</w:t>
      </w:r>
    </w:p>
    <w:p w14:paraId="2A973B63" w14:textId="77777777" w:rsidR="00D43321" w:rsidRDefault="00D43321" w:rsidP="00D43321"/>
    <w:tbl>
      <w:tblPr>
        <w:tblStyle w:val="TableGridLight"/>
        <w:tblW w:w="0" w:type="auto"/>
        <w:tblLook w:val="04A0" w:firstRow="1" w:lastRow="0" w:firstColumn="1" w:lastColumn="0" w:noHBand="0" w:noVBand="1"/>
      </w:tblPr>
      <w:tblGrid>
        <w:gridCol w:w="901"/>
        <w:gridCol w:w="950"/>
        <w:gridCol w:w="828"/>
        <w:gridCol w:w="4162"/>
        <w:gridCol w:w="986"/>
        <w:gridCol w:w="803"/>
      </w:tblGrid>
      <w:tr w:rsidR="00D43321" w:rsidRPr="00D43321" w14:paraId="1E16E101" w14:textId="77777777" w:rsidTr="00D43321">
        <w:tc>
          <w:tcPr>
            <w:tcW w:w="0" w:type="auto"/>
            <w:hideMark/>
          </w:tcPr>
          <w:p w14:paraId="11C738CE" w14:textId="77777777" w:rsidR="00D43321" w:rsidRPr="00D43321" w:rsidRDefault="00D43321" w:rsidP="00D43321">
            <w:pPr>
              <w:rPr>
                <w:rFonts w:ascii="Times New Roman" w:hAnsi="Times New Roman" w:cs="Times New Roman"/>
                <w:b/>
                <w:bCs/>
                <w:lang w:val="en-IN"/>
              </w:rPr>
            </w:pPr>
            <w:r w:rsidRPr="00D43321">
              <w:rPr>
                <w:rFonts w:ascii="Times New Roman" w:hAnsi="Times New Roman" w:cs="Times New Roman"/>
                <w:b/>
                <w:bCs/>
                <w:lang w:val="en-IN"/>
              </w:rPr>
              <w:t>Bug ID</w:t>
            </w:r>
          </w:p>
        </w:tc>
        <w:tc>
          <w:tcPr>
            <w:tcW w:w="0" w:type="auto"/>
            <w:hideMark/>
          </w:tcPr>
          <w:p w14:paraId="22DAE85E" w14:textId="77777777" w:rsidR="00D43321" w:rsidRPr="00D43321" w:rsidRDefault="00D43321" w:rsidP="00D43321">
            <w:pPr>
              <w:rPr>
                <w:rFonts w:ascii="Times New Roman" w:hAnsi="Times New Roman" w:cs="Times New Roman"/>
                <w:b/>
                <w:bCs/>
                <w:lang w:val="en-IN"/>
              </w:rPr>
            </w:pPr>
            <w:r w:rsidRPr="00D43321">
              <w:rPr>
                <w:rFonts w:ascii="Times New Roman" w:hAnsi="Times New Roman" w:cs="Times New Roman"/>
                <w:b/>
                <w:bCs/>
                <w:lang w:val="en-IN"/>
              </w:rPr>
              <w:t>Module</w:t>
            </w:r>
          </w:p>
        </w:tc>
        <w:tc>
          <w:tcPr>
            <w:tcW w:w="0" w:type="auto"/>
            <w:hideMark/>
          </w:tcPr>
          <w:p w14:paraId="43111419" w14:textId="77777777" w:rsidR="00D43321" w:rsidRPr="00D43321" w:rsidRDefault="00D43321" w:rsidP="00D43321">
            <w:pPr>
              <w:rPr>
                <w:rFonts w:ascii="Times New Roman" w:hAnsi="Times New Roman" w:cs="Times New Roman"/>
                <w:b/>
                <w:bCs/>
                <w:lang w:val="en-IN"/>
              </w:rPr>
            </w:pPr>
            <w:r w:rsidRPr="00D43321">
              <w:rPr>
                <w:rFonts w:ascii="Times New Roman" w:hAnsi="Times New Roman" w:cs="Times New Roman"/>
                <w:b/>
                <w:bCs/>
                <w:lang w:val="en-IN"/>
              </w:rPr>
              <w:t>TC ID</w:t>
            </w:r>
          </w:p>
        </w:tc>
        <w:tc>
          <w:tcPr>
            <w:tcW w:w="0" w:type="auto"/>
            <w:hideMark/>
          </w:tcPr>
          <w:p w14:paraId="013CD489" w14:textId="77777777" w:rsidR="00D43321" w:rsidRPr="00D43321" w:rsidRDefault="00D43321" w:rsidP="00D43321">
            <w:pPr>
              <w:rPr>
                <w:rFonts w:ascii="Times New Roman" w:hAnsi="Times New Roman" w:cs="Times New Roman"/>
                <w:b/>
                <w:bCs/>
                <w:lang w:val="en-IN"/>
              </w:rPr>
            </w:pPr>
            <w:r w:rsidRPr="00D43321">
              <w:rPr>
                <w:rFonts w:ascii="Times New Roman" w:hAnsi="Times New Roman" w:cs="Times New Roman"/>
                <w:b/>
                <w:bCs/>
                <w:lang w:val="en-IN"/>
              </w:rPr>
              <w:t>Description</w:t>
            </w:r>
          </w:p>
        </w:tc>
        <w:tc>
          <w:tcPr>
            <w:tcW w:w="0" w:type="auto"/>
            <w:hideMark/>
          </w:tcPr>
          <w:p w14:paraId="15B229E5" w14:textId="77777777" w:rsidR="00D43321" w:rsidRPr="00D43321" w:rsidRDefault="00D43321" w:rsidP="00D43321">
            <w:pPr>
              <w:rPr>
                <w:rFonts w:ascii="Times New Roman" w:hAnsi="Times New Roman" w:cs="Times New Roman"/>
                <w:b/>
                <w:bCs/>
                <w:lang w:val="en-IN"/>
              </w:rPr>
            </w:pPr>
            <w:r w:rsidRPr="00D43321">
              <w:rPr>
                <w:rFonts w:ascii="Times New Roman" w:hAnsi="Times New Roman" w:cs="Times New Roman"/>
                <w:b/>
                <w:bCs/>
                <w:lang w:val="en-IN"/>
              </w:rPr>
              <w:t>Severity</w:t>
            </w:r>
          </w:p>
        </w:tc>
        <w:tc>
          <w:tcPr>
            <w:tcW w:w="0" w:type="auto"/>
            <w:hideMark/>
          </w:tcPr>
          <w:p w14:paraId="6EFDEA6A" w14:textId="77777777" w:rsidR="00D43321" w:rsidRPr="00D43321" w:rsidRDefault="00D43321" w:rsidP="00D43321">
            <w:pPr>
              <w:rPr>
                <w:rFonts w:ascii="Times New Roman" w:hAnsi="Times New Roman" w:cs="Times New Roman"/>
                <w:b/>
                <w:bCs/>
                <w:lang w:val="en-IN"/>
              </w:rPr>
            </w:pPr>
            <w:r w:rsidRPr="00D43321">
              <w:rPr>
                <w:rFonts w:ascii="Times New Roman" w:hAnsi="Times New Roman" w:cs="Times New Roman"/>
                <w:b/>
                <w:bCs/>
                <w:lang w:val="en-IN"/>
              </w:rPr>
              <w:t>Status</w:t>
            </w:r>
          </w:p>
        </w:tc>
      </w:tr>
      <w:tr w:rsidR="00D43321" w:rsidRPr="00D43321" w14:paraId="6AA93974" w14:textId="77777777" w:rsidTr="00D43321">
        <w:tc>
          <w:tcPr>
            <w:tcW w:w="0" w:type="auto"/>
            <w:hideMark/>
          </w:tcPr>
          <w:p w14:paraId="6EC2A23A" w14:textId="77777777" w:rsidR="00D43321" w:rsidRPr="00D43321" w:rsidRDefault="00D43321" w:rsidP="00D43321">
            <w:pPr>
              <w:rPr>
                <w:rFonts w:ascii="Times New Roman" w:hAnsi="Times New Roman" w:cs="Times New Roman"/>
                <w:lang w:val="en-IN"/>
              </w:rPr>
            </w:pPr>
            <w:r w:rsidRPr="00D43321">
              <w:rPr>
                <w:rFonts w:ascii="Times New Roman" w:hAnsi="Times New Roman" w:cs="Times New Roman"/>
                <w:lang w:val="en-IN"/>
              </w:rPr>
              <w:t>BUG01</w:t>
            </w:r>
          </w:p>
        </w:tc>
        <w:tc>
          <w:tcPr>
            <w:tcW w:w="0" w:type="auto"/>
            <w:hideMark/>
          </w:tcPr>
          <w:p w14:paraId="3BD6741F" w14:textId="173B1FE6" w:rsidR="00D43321" w:rsidRPr="00D43321" w:rsidRDefault="00446F23" w:rsidP="00D43321">
            <w:pPr>
              <w:rPr>
                <w:rFonts w:ascii="Times New Roman" w:hAnsi="Times New Roman" w:cs="Times New Roman"/>
                <w:lang w:val="en-IN"/>
              </w:rPr>
            </w:pPr>
            <w:r w:rsidRPr="00446F23">
              <w:rPr>
                <w:rFonts w:ascii="Times New Roman" w:hAnsi="Times New Roman" w:cs="Times New Roman"/>
                <w:lang w:val="en-IN"/>
              </w:rPr>
              <w:t>Register</w:t>
            </w:r>
          </w:p>
        </w:tc>
        <w:tc>
          <w:tcPr>
            <w:tcW w:w="0" w:type="auto"/>
            <w:hideMark/>
          </w:tcPr>
          <w:p w14:paraId="2D319637" w14:textId="1FB229CF" w:rsidR="00D43321" w:rsidRPr="00D43321" w:rsidRDefault="00EA17CE" w:rsidP="00D43321">
            <w:pPr>
              <w:rPr>
                <w:rFonts w:ascii="Times New Roman" w:hAnsi="Times New Roman" w:cs="Times New Roman"/>
                <w:lang w:val="en-IN"/>
              </w:rPr>
            </w:pPr>
            <w:r w:rsidRPr="00EA17CE">
              <w:rPr>
                <w:rFonts w:ascii="Times New Roman" w:hAnsi="Times New Roman" w:cs="Times New Roman"/>
                <w:lang w:val="en-IN"/>
              </w:rPr>
              <w:t>TC_17</w:t>
            </w:r>
          </w:p>
        </w:tc>
        <w:tc>
          <w:tcPr>
            <w:tcW w:w="0" w:type="auto"/>
            <w:hideMark/>
          </w:tcPr>
          <w:p w14:paraId="625C845C" w14:textId="5A4B2023" w:rsidR="00D43321" w:rsidRPr="00D43321" w:rsidRDefault="00EA17CE" w:rsidP="00D43321">
            <w:pPr>
              <w:rPr>
                <w:rFonts w:ascii="Times New Roman" w:hAnsi="Times New Roman" w:cs="Times New Roman"/>
                <w:lang w:val="en-IN"/>
              </w:rPr>
            </w:pPr>
            <w:r>
              <w:rPr>
                <w:rFonts w:ascii="Times New Roman" w:hAnsi="Times New Roman" w:cs="Times New Roman"/>
                <w:lang w:val="en-IN"/>
              </w:rPr>
              <w:t>A</w:t>
            </w:r>
            <w:r w:rsidRPr="00EA17CE">
              <w:rPr>
                <w:rFonts w:ascii="Times New Roman" w:hAnsi="Times New Roman" w:cs="Times New Roman"/>
                <w:lang w:val="en-IN"/>
              </w:rPr>
              <w:t>ccept special characters and numeric both in mandatory First Name field instead of avoiding it</w:t>
            </w:r>
          </w:p>
        </w:tc>
        <w:tc>
          <w:tcPr>
            <w:tcW w:w="0" w:type="auto"/>
            <w:hideMark/>
          </w:tcPr>
          <w:p w14:paraId="124EA919" w14:textId="2D6DE3EC" w:rsidR="00D43321" w:rsidRPr="00D43321" w:rsidRDefault="00EA17CE" w:rsidP="00D43321">
            <w:pPr>
              <w:rPr>
                <w:rFonts w:ascii="Times New Roman" w:hAnsi="Times New Roman" w:cs="Times New Roman"/>
                <w:lang w:val="en-IN"/>
              </w:rPr>
            </w:pPr>
            <w:r w:rsidRPr="00D43321">
              <w:rPr>
                <w:rFonts w:ascii="Times New Roman" w:hAnsi="Times New Roman" w:cs="Times New Roman"/>
                <w:lang w:val="en-IN"/>
              </w:rPr>
              <w:t>Minor</w:t>
            </w:r>
          </w:p>
        </w:tc>
        <w:tc>
          <w:tcPr>
            <w:tcW w:w="0" w:type="auto"/>
            <w:hideMark/>
          </w:tcPr>
          <w:p w14:paraId="6EB9D83B" w14:textId="77777777" w:rsidR="00D43321" w:rsidRPr="00D43321" w:rsidRDefault="00D43321" w:rsidP="00D43321">
            <w:pPr>
              <w:rPr>
                <w:rFonts w:ascii="Times New Roman" w:hAnsi="Times New Roman" w:cs="Times New Roman"/>
                <w:lang w:val="en-IN"/>
              </w:rPr>
            </w:pPr>
            <w:r w:rsidRPr="00D43321">
              <w:rPr>
                <w:rFonts w:ascii="Times New Roman" w:hAnsi="Times New Roman" w:cs="Times New Roman"/>
                <w:lang w:val="en-IN"/>
              </w:rPr>
              <w:t>Open</w:t>
            </w:r>
          </w:p>
        </w:tc>
      </w:tr>
      <w:tr w:rsidR="00EA17CE" w:rsidRPr="00D43321" w14:paraId="041D806F" w14:textId="77777777" w:rsidTr="00D43321">
        <w:tc>
          <w:tcPr>
            <w:tcW w:w="0" w:type="auto"/>
            <w:hideMark/>
          </w:tcPr>
          <w:p w14:paraId="790E183D" w14:textId="77777777" w:rsidR="00EA17CE" w:rsidRPr="00D43321" w:rsidRDefault="00EA17CE" w:rsidP="00EA17CE">
            <w:pPr>
              <w:rPr>
                <w:rFonts w:ascii="Times New Roman" w:hAnsi="Times New Roman" w:cs="Times New Roman"/>
                <w:lang w:val="en-IN"/>
              </w:rPr>
            </w:pPr>
            <w:r w:rsidRPr="00D43321">
              <w:rPr>
                <w:rFonts w:ascii="Times New Roman" w:hAnsi="Times New Roman" w:cs="Times New Roman"/>
                <w:lang w:val="en-IN"/>
              </w:rPr>
              <w:t>BUG02</w:t>
            </w:r>
          </w:p>
        </w:tc>
        <w:tc>
          <w:tcPr>
            <w:tcW w:w="0" w:type="auto"/>
            <w:hideMark/>
          </w:tcPr>
          <w:p w14:paraId="2CC4DB17" w14:textId="402C52B7" w:rsidR="00EA17CE" w:rsidRPr="00D43321" w:rsidRDefault="00EA17CE" w:rsidP="00EA17CE">
            <w:pPr>
              <w:rPr>
                <w:rFonts w:ascii="Times New Roman" w:hAnsi="Times New Roman" w:cs="Times New Roman"/>
                <w:lang w:val="en-IN"/>
              </w:rPr>
            </w:pPr>
            <w:r w:rsidRPr="00446F23">
              <w:rPr>
                <w:rFonts w:ascii="Times New Roman" w:hAnsi="Times New Roman" w:cs="Times New Roman"/>
                <w:lang w:val="en-IN"/>
              </w:rPr>
              <w:t>Register</w:t>
            </w:r>
          </w:p>
        </w:tc>
        <w:tc>
          <w:tcPr>
            <w:tcW w:w="0" w:type="auto"/>
            <w:hideMark/>
          </w:tcPr>
          <w:p w14:paraId="1715CFCF" w14:textId="545EBBA8" w:rsidR="00EA17CE" w:rsidRPr="00D43321" w:rsidRDefault="00EA17CE" w:rsidP="00EA17CE">
            <w:pPr>
              <w:rPr>
                <w:rFonts w:ascii="Times New Roman" w:hAnsi="Times New Roman" w:cs="Times New Roman"/>
                <w:lang w:val="en-IN"/>
              </w:rPr>
            </w:pPr>
            <w:r w:rsidRPr="00D43321">
              <w:rPr>
                <w:rFonts w:ascii="Times New Roman" w:hAnsi="Times New Roman" w:cs="Times New Roman"/>
                <w:lang w:val="en-IN"/>
              </w:rPr>
              <w:t>TC</w:t>
            </w:r>
            <w:r>
              <w:rPr>
                <w:rFonts w:ascii="Times New Roman" w:hAnsi="Times New Roman" w:cs="Times New Roman"/>
                <w:lang w:val="en-IN"/>
              </w:rPr>
              <w:t>_19</w:t>
            </w:r>
          </w:p>
        </w:tc>
        <w:tc>
          <w:tcPr>
            <w:tcW w:w="0" w:type="auto"/>
            <w:hideMark/>
          </w:tcPr>
          <w:p w14:paraId="3AD1F27E" w14:textId="0D0A2C1E" w:rsidR="00EA17CE" w:rsidRPr="00D43321" w:rsidRDefault="00EA17CE" w:rsidP="00EA17CE">
            <w:pPr>
              <w:rPr>
                <w:rFonts w:ascii="Times New Roman" w:hAnsi="Times New Roman" w:cs="Times New Roman"/>
                <w:lang w:val="en-IN"/>
              </w:rPr>
            </w:pPr>
            <w:r w:rsidRPr="00EA17CE">
              <w:rPr>
                <w:rFonts w:ascii="Times New Roman" w:hAnsi="Times New Roman" w:cs="Times New Roman"/>
                <w:lang w:val="en-IN"/>
              </w:rPr>
              <w:t>Accept special characters and numeric both in mandatory Last Name field instead of avoiding it</w:t>
            </w:r>
          </w:p>
        </w:tc>
        <w:tc>
          <w:tcPr>
            <w:tcW w:w="0" w:type="auto"/>
            <w:hideMark/>
          </w:tcPr>
          <w:p w14:paraId="2350B1C1" w14:textId="715B3738" w:rsidR="00EA17CE" w:rsidRPr="00D43321" w:rsidRDefault="00EA17CE" w:rsidP="00EA17CE">
            <w:pPr>
              <w:rPr>
                <w:rFonts w:ascii="Times New Roman" w:hAnsi="Times New Roman" w:cs="Times New Roman"/>
                <w:lang w:val="en-IN"/>
              </w:rPr>
            </w:pPr>
            <w:r w:rsidRPr="00D43321">
              <w:rPr>
                <w:rFonts w:ascii="Times New Roman" w:hAnsi="Times New Roman" w:cs="Times New Roman"/>
                <w:lang w:val="en-IN"/>
              </w:rPr>
              <w:t>Minor</w:t>
            </w:r>
          </w:p>
        </w:tc>
        <w:tc>
          <w:tcPr>
            <w:tcW w:w="0" w:type="auto"/>
            <w:hideMark/>
          </w:tcPr>
          <w:p w14:paraId="69BFF4C1" w14:textId="77777777" w:rsidR="00EA17CE" w:rsidRPr="00D43321" w:rsidRDefault="00EA17CE" w:rsidP="00EA17CE">
            <w:pPr>
              <w:rPr>
                <w:rFonts w:ascii="Times New Roman" w:hAnsi="Times New Roman" w:cs="Times New Roman"/>
                <w:lang w:val="en-IN"/>
              </w:rPr>
            </w:pPr>
            <w:r w:rsidRPr="00D43321">
              <w:rPr>
                <w:rFonts w:ascii="Times New Roman" w:hAnsi="Times New Roman" w:cs="Times New Roman"/>
                <w:lang w:val="en-IN"/>
              </w:rPr>
              <w:t>Open</w:t>
            </w:r>
          </w:p>
        </w:tc>
      </w:tr>
      <w:tr w:rsidR="00EA17CE" w:rsidRPr="00D43321" w14:paraId="4F0BA6B9" w14:textId="77777777" w:rsidTr="00D43321">
        <w:tc>
          <w:tcPr>
            <w:tcW w:w="0" w:type="auto"/>
            <w:hideMark/>
          </w:tcPr>
          <w:p w14:paraId="7AD4E083" w14:textId="77777777" w:rsidR="00EA17CE" w:rsidRPr="00D43321" w:rsidRDefault="00EA17CE" w:rsidP="00EA17CE">
            <w:pPr>
              <w:rPr>
                <w:rFonts w:ascii="Times New Roman" w:hAnsi="Times New Roman" w:cs="Times New Roman"/>
                <w:lang w:val="en-IN"/>
              </w:rPr>
            </w:pPr>
            <w:r w:rsidRPr="00D43321">
              <w:rPr>
                <w:rFonts w:ascii="Times New Roman" w:hAnsi="Times New Roman" w:cs="Times New Roman"/>
                <w:lang w:val="en-IN"/>
              </w:rPr>
              <w:t>BUG03</w:t>
            </w:r>
          </w:p>
        </w:tc>
        <w:tc>
          <w:tcPr>
            <w:tcW w:w="0" w:type="auto"/>
            <w:hideMark/>
          </w:tcPr>
          <w:p w14:paraId="53B5F8A6" w14:textId="2A16D100" w:rsidR="00EA17CE" w:rsidRPr="00D43321" w:rsidRDefault="00EA17CE" w:rsidP="00EA17CE">
            <w:pPr>
              <w:rPr>
                <w:rFonts w:ascii="Times New Roman" w:hAnsi="Times New Roman" w:cs="Times New Roman"/>
                <w:lang w:val="en-IN"/>
              </w:rPr>
            </w:pPr>
            <w:r w:rsidRPr="00446F23">
              <w:rPr>
                <w:rFonts w:ascii="Times New Roman" w:hAnsi="Times New Roman" w:cs="Times New Roman"/>
                <w:lang w:val="en-IN"/>
              </w:rPr>
              <w:t>Register</w:t>
            </w:r>
          </w:p>
        </w:tc>
        <w:tc>
          <w:tcPr>
            <w:tcW w:w="0" w:type="auto"/>
            <w:hideMark/>
          </w:tcPr>
          <w:p w14:paraId="0710EA46" w14:textId="09E28579" w:rsidR="00EA17CE" w:rsidRPr="00D43321" w:rsidRDefault="00EA17CE" w:rsidP="00EA17CE">
            <w:pPr>
              <w:rPr>
                <w:rFonts w:ascii="Times New Roman" w:hAnsi="Times New Roman" w:cs="Times New Roman"/>
                <w:lang w:val="en-IN"/>
              </w:rPr>
            </w:pPr>
            <w:r w:rsidRPr="00D43321">
              <w:rPr>
                <w:rFonts w:ascii="Times New Roman" w:hAnsi="Times New Roman" w:cs="Times New Roman"/>
                <w:lang w:val="en-IN"/>
              </w:rPr>
              <w:t>TC</w:t>
            </w:r>
            <w:r>
              <w:rPr>
                <w:rFonts w:ascii="Times New Roman" w:hAnsi="Times New Roman" w:cs="Times New Roman"/>
                <w:lang w:val="en-IN"/>
              </w:rPr>
              <w:t>27</w:t>
            </w:r>
          </w:p>
        </w:tc>
        <w:tc>
          <w:tcPr>
            <w:tcW w:w="0" w:type="auto"/>
            <w:hideMark/>
          </w:tcPr>
          <w:p w14:paraId="2EF83D79" w14:textId="0AC727F0" w:rsidR="00EA17CE" w:rsidRPr="00D43321" w:rsidRDefault="00EA17CE" w:rsidP="00EA17CE">
            <w:pPr>
              <w:rPr>
                <w:rFonts w:ascii="Times New Roman" w:hAnsi="Times New Roman" w:cs="Times New Roman"/>
                <w:lang w:val="en-IN"/>
              </w:rPr>
            </w:pPr>
            <w:r w:rsidRPr="00EA17CE">
              <w:rPr>
                <w:rFonts w:ascii="Times New Roman" w:hAnsi="Times New Roman" w:cs="Times New Roman"/>
                <w:lang w:val="en-IN"/>
              </w:rPr>
              <w:t>Password field accept maximum length of 64 character</w:t>
            </w:r>
          </w:p>
        </w:tc>
        <w:tc>
          <w:tcPr>
            <w:tcW w:w="0" w:type="auto"/>
            <w:hideMark/>
          </w:tcPr>
          <w:p w14:paraId="045B0DB9" w14:textId="77777777" w:rsidR="00EA17CE" w:rsidRPr="00D43321" w:rsidRDefault="00EA17CE" w:rsidP="00EA17CE">
            <w:pPr>
              <w:rPr>
                <w:rFonts w:ascii="Times New Roman" w:hAnsi="Times New Roman" w:cs="Times New Roman"/>
                <w:lang w:val="en-IN"/>
              </w:rPr>
            </w:pPr>
            <w:r w:rsidRPr="00D43321">
              <w:rPr>
                <w:rFonts w:ascii="Times New Roman" w:hAnsi="Times New Roman" w:cs="Times New Roman"/>
                <w:lang w:val="en-IN"/>
              </w:rPr>
              <w:t>Minor</w:t>
            </w:r>
          </w:p>
        </w:tc>
        <w:tc>
          <w:tcPr>
            <w:tcW w:w="0" w:type="auto"/>
            <w:hideMark/>
          </w:tcPr>
          <w:p w14:paraId="342A1F9D" w14:textId="77777777" w:rsidR="00EA17CE" w:rsidRPr="00D43321" w:rsidRDefault="00EA17CE" w:rsidP="00EA17CE">
            <w:pPr>
              <w:rPr>
                <w:rFonts w:ascii="Times New Roman" w:hAnsi="Times New Roman" w:cs="Times New Roman"/>
                <w:lang w:val="en-IN"/>
              </w:rPr>
            </w:pPr>
            <w:r w:rsidRPr="00D43321">
              <w:rPr>
                <w:rFonts w:ascii="Times New Roman" w:hAnsi="Times New Roman" w:cs="Times New Roman"/>
                <w:lang w:val="en-IN"/>
              </w:rPr>
              <w:t>Open</w:t>
            </w:r>
          </w:p>
        </w:tc>
      </w:tr>
      <w:tr w:rsidR="00EA17CE" w:rsidRPr="00D43321" w14:paraId="01017825" w14:textId="77777777" w:rsidTr="00D43321">
        <w:tc>
          <w:tcPr>
            <w:tcW w:w="0" w:type="auto"/>
            <w:hideMark/>
          </w:tcPr>
          <w:p w14:paraId="0D07D523" w14:textId="77777777" w:rsidR="00EA17CE" w:rsidRPr="00D43321" w:rsidRDefault="00EA17CE" w:rsidP="00EA17CE">
            <w:pPr>
              <w:rPr>
                <w:rFonts w:ascii="Times New Roman" w:hAnsi="Times New Roman" w:cs="Times New Roman"/>
                <w:lang w:val="en-IN"/>
              </w:rPr>
            </w:pPr>
            <w:r w:rsidRPr="00D43321">
              <w:rPr>
                <w:rFonts w:ascii="Times New Roman" w:hAnsi="Times New Roman" w:cs="Times New Roman"/>
                <w:lang w:val="en-IN"/>
              </w:rPr>
              <w:t>BUG04</w:t>
            </w:r>
          </w:p>
        </w:tc>
        <w:tc>
          <w:tcPr>
            <w:tcW w:w="0" w:type="auto"/>
            <w:hideMark/>
          </w:tcPr>
          <w:p w14:paraId="00884F99" w14:textId="77777777" w:rsidR="00EA17CE" w:rsidRPr="00D43321" w:rsidRDefault="00EA17CE" w:rsidP="00EA17CE">
            <w:pPr>
              <w:rPr>
                <w:rFonts w:ascii="Times New Roman" w:hAnsi="Times New Roman" w:cs="Times New Roman"/>
                <w:lang w:val="en-IN"/>
              </w:rPr>
            </w:pPr>
            <w:r w:rsidRPr="00D43321">
              <w:rPr>
                <w:rFonts w:ascii="Times New Roman" w:hAnsi="Times New Roman" w:cs="Times New Roman"/>
                <w:lang w:val="en-IN"/>
              </w:rPr>
              <w:t>PIM</w:t>
            </w:r>
          </w:p>
        </w:tc>
        <w:tc>
          <w:tcPr>
            <w:tcW w:w="0" w:type="auto"/>
            <w:hideMark/>
          </w:tcPr>
          <w:p w14:paraId="086256AF" w14:textId="1F2EE0B7" w:rsidR="00EA17CE" w:rsidRPr="00D43321" w:rsidRDefault="00EA17CE" w:rsidP="00EA17CE">
            <w:pPr>
              <w:rPr>
                <w:rFonts w:ascii="Times New Roman" w:hAnsi="Times New Roman" w:cs="Times New Roman"/>
                <w:lang w:val="en-IN"/>
              </w:rPr>
            </w:pPr>
            <w:r w:rsidRPr="00D43321">
              <w:rPr>
                <w:rFonts w:ascii="Times New Roman" w:hAnsi="Times New Roman" w:cs="Times New Roman"/>
                <w:lang w:val="en-IN"/>
              </w:rPr>
              <w:t>TC</w:t>
            </w:r>
            <w:r>
              <w:rPr>
                <w:rFonts w:ascii="Times New Roman" w:hAnsi="Times New Roman" w:cs="Times New Roman"/>
                <w:lang w:val="en-IN"/>
              </w:rPr>
              <w:t>27</w:t>
            </w:r>
          </w:p>
        </w:tc>
        <w:tc>
          <w:tcPr>
            <w:tcW w:w="0" w:type="auto"/>
            <w:hideMark/>
          </w:tcPr>
          <w:p w14:paraId="3FA43099" w14:textId="2B9B03BC" w:rsidR="00EA17CE" w:rsidRPr="00D43321" w:rsidRDefault="00EA17CE" w:rsidP="00EA17CE">
            <w:pPr>
              <w:rPr>
                <w:rFonts w:ascii="Times New Roman" w:hAnsi="Times New Roman" w:cs="Times New Roman"/>
                <w:lang w:val="en-IN"/>
              </w:rPr>
            </w:pPr>
            <w:r w:rsidRPr="00EA17CE">
              <w:rPr>
                <w:rFonts w:ascii="Times New Roman" w:hAnsi="Times New Roman" w:cs="Times New Roman"/>
                <w:lang w:val="en-IN"/>
              </w:rPr>
              <w:t>Password field accept password without any numeric and special character</w:t>
            </w:r>
          </w:p>
        </w:tc>
        <w:tc>
          <w:tcPr>
            <w:tcW w:w="0" w:type="auto"/>
            <w:hideMark/>
          </w:tcPr>
          <w:p w14:paraId="18E92554" w14:textId="77777777" w:rsidR="00EA17CE" w:rsidRPr="00D43321" w:rsidRDefault="00EA17CE" w:rsidP="00EA17CE">
            <w:pPr>
              <w:rPr>
                <w:rFonts w:ascii="Times New Roman" w:hAnsi="Times New Roman" w:cs="Times New Roman"/>
                <w:lang w:val="en-IN"/>
              </w:rPr>
            </w:pPr>
            <w:r w:rsidRPr="00D43321">
              <w:rPr>
                <w:rFonts w:ascii="Times New Roman" w:hAnsi="Times New Roman" w:cs="Times New Roman"/>
                <w:lang w:val="en-IN"/>
              </w:rPr>
              <w:t>Major</w:t>
            </w:r>
          </w:p>
        </w:tc>
        <w:tc>
          <w:tcPr>
            <w:tcW w:w="0" w:type="auto"/>
            <w:hideMark/>
          </w:tcPr>
          <w:p w14:paraId="4349CB1A" w14:textId="77777777" w:rsidR="00EA17CE" w:rsidRPr="00D43321" w:rsidRDefault="00EA17CE" w:rsidP="00EA17CE">
            <w:pPr>
              <w:rPr>
                <w:rFonts w:ascii="Times New Roman" w:hAnsi="Times New Roman" w:cs="Times New Roman"/>
                <w:lang w:val="en-IN"/>
              </w:rPr>
            </w:pPr>
            <w:r w:rsidRPr="00D43321">
              <w:rPr>
                <w:rFonts w:ascii="Times New Roman" w:hAnsi="Times New Roman" w:cs="Times New Roman"/>
                <w:lang w:val="en-IN"/>
              </w:rPr>
              <w:t>Open</w:t>
            </w:r>
          </w:p>
        </w:tc>
      </w:tr>
    </w:tbl>
    <w:p w14:paraId="27E8EB67" w14:textId="034E2F71" w:rsidR="00D43321" w:rsidRDefault="004D2D2F" w:rsidP="00D43321">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700C23">
        <w:rPr>
          <w:rFonts w:ascii="Times New Roman" w:hAnsi="Times New Roman" w:cs="Times New Roman"/>
          <w:color w:val="000000" w:themeColor="text1"/>
          <w:sz w:val="28"/>
          <w:szCs w:val="28"/>
        </w:rPr>
        <w:t>Test Execution Summary</w:t>
      </w:r>
    </w:p>
    <w:p w14:paraId="7599B088" w14:textId="77777777" w:rsidR="00EA17CE" w:rsidRPr="007D7C85" w:rsidRDefault="00EA17CE" w:rsidP="00D4332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5"/>
        <w:gridCol w:w="4315"/>
      </w:tblGrid>
      <w:tr w:rsidR="004D2D2F" w14:paraId="2601FB03" w14:textId="77777777" w:rsidTr="00097AED">
        <w:tc>
          <w:tcPr>
            <w:tcW w:w="4315" w:type="dxa"/>
          </w:tcPr>
          <w:p w14:paraId="4A2BB765" w14:textId="77777777" w:rsidR="004D2D2F" w:rsidRPr="00700C23" w:rsidRDefault="004D2D2F" w:rsidP="00097AED">
            <w:pPr>
              <w:rPr>
                <w:rFonts w:ascii="Times New Roman" w:hAnsi="Times New Roman" w:cs="Times New Roman"/>
                <w:b/>
                <w:bCs/>
                <w:sz w:val="24"/>
                <w:szCs w:val="24"/>
              </w:rPr>
            </w:pPr>
            <w:r w:rsidRPr="00700C23">
              <w:rPr>
                <w:b/>
                <w:bCs/>
              </w:rPr>
              <w:t xml:space="preserve">Metric </w:t>
            </w:r>
          </w:p>
        </w:tc>
        <w:tc>
          <w:tcPr>
            <w:tcW w:w="4315" w:type="dxa"/>
          </w:tcPr>
          <w:p w14:paraId="0A27700B" w14:textId="77777777" w:rsidR="004D2D2F" w:rsidRPr="00700C23" w:rsidRDefault="004D2D2F" w:rsidP="00097AED">
            <w:pPr>
              <w:rPr>
                <w:rFonts w:ascii="Times New Roman" w:hAnsi="Times New Roman" w:cs="Times New Roman"/>
                <w:b/>
                <w:bCs/>
                <w:sz w:val="24"/>
                <w:szCs w:val="24"/>
              </w:rPr>
            </w:pPr>
            <w:r w:rsidRPr="00700C23">
              <w:rPr>
                <w:b/>
                <w:bCs/>
              </w:rPr>
              <w:t xml:space="preserve"> Count </w:t>
            </w:r>
          </w:p>
        </w:tc>
      </w:tr>
      <w:tr w:rsidR="004D2D2F" w14:paraId="29D07BD5" w14:textId="77777777" w:rsidTr="00097AED">
        <w:tc>
          <w:tcPr>
            <w:tcW w:w="4315" w:type="dxa"/>
            <w:vAlign w:val="center"/>
          </w:tcPr>
          <w:p w14:paraId="35077197" w14:textId="77777777" w:rsidR="004D2D2F" w:rsidRPr="007D7C85" w:rsidRDefault="004D2D2F" w:rsidP="00097AED">
            <w:pPr>
              <w:rPr>
                <w:rFonts w:ascii="Times New Roman" w:hAnsi="Times New Roman" w:cs="Times New Roman"/>
                <w:sz w:val="24"/>
                <w:szCs w:val="24"/>
              </w:rPr>
            </w:pPr>
            <w:r w:rsidRPr="00700C23">
              <w:rPr>
                <w:rFonts w:ascii="Times New Roman" w:hAnsi="Times New Roman" w:cs="Times New Roman"/>
                <w:sz w:val="24"/>
                <w:szCs w:val="24"/>
              </w:rPr>
              <w:t xml:space="preserve">Total Test Scenarios </w:t>
            </w:r>
          </w:p>
        </w:tc>
        <w:tc>
          <w:tcPr>
            <w:tcW w:w="4315" w:type="dxa"/>
            <w:vAlign w:val="center"/>
          </w:tcPr>
          <w:p w14:paraId="799D7CFA" w14:textId="77777777" w:rsidR="004D2D2F" w:rsidRPr="007D7C85" w:rsidRDefault="004D2D2F" w:rsidP="00097AED">
            <w:pPr>
              <w:rPr>
                <w:rFonts w:ascii="Times New Roman" w:hAnsi="Times New Roman" w:cs="Times New Roman"/>
                <w:sz w:val="24"/>
                <w:szCs w:val="24"/>
              </w:rPr>
            </w:pPr>
            <w:r>
              <w:rPr>
                <w:rFonts w:ascii="Times New Roman" w:hAnsi="Times New Roman" w:cs="Times New Roman"/>
                <w:sz w:val="24"/>
                <w:szCs w:val="24"/>
              </w:rPr>
              <w:t>14</w:t>
            </w:r>
          </w:p>
        </w:tc>
      </w:tr>
      <w:tr w:rsidR="004D2D2F" w14:paraId="0536D125" w14:textId="77777777" w:rsidTr="00097AED">
        <w:tc>
          <w:tcPr>
            <w:tcW w:w="4315" w:type="dxa"/>
            <w:vAlign w:val="center"/>
          </w:tcPr>
          <w:p w14:paraId="3E2B5B58" w14:textId="77777777" w:rsidR="004D2D2F" w:rsidRPr="007D7C85" w:rsidRDefault="004D2D2F" w:rsidP="00097AED">
            <w:pPr>
              <w:rPr>
                <w:rFonts w:ascii="Times New Roman" w:hAnsi="Times New Roman" w:cs="Times New Roman"/>
                <w:sz w:val="24"/>
                <w:szCs w:val="24"/>
              </w:rPr>
            </w:pPr>
            <w:r w:rsidRPr="00700C23">
              <w:rPr>
                <w:rFonts w:ascii="Times New Roman" w:hAnsi="Times New Roman" w:cs="Times New Roman"/>
                <w:sz w:val="24"/>
                <w:szCs w:val="24"/>
              </w:rPr>
              <w:t>Total Test Cases Executed</w:t>
            </w:r>
          </w:p>
        </w:tc>
        <w:tc>
          <w:tcPr>
            <w:tcW w:w="4315" w:type="dxa"/>
            <w:vAlign w:val="center"/>
          </w:tcPr>
          <w:p w14:paraId="205C04F4" w14:textId="77777777" w:rsidR="004D2D2F" w:rsidRPr="007D7C85" w:rsidRDefault="004D2D2F" w:rsidP="00097AED">
            <w:pPr>
              <w:rPr>
                <w:rFonts w:ascii="Times New Roman" w:hAnsi="Times New Roman" w:cs="Times New Roman"/>
                <w:sz w:val="24"/>
                <w:szCs w:val="24"/>
              </w:rPr>
            </w:pPr>
            <w:r>
              <w:rPr>
                <w:rFonts w:ascii="Times New Roman" w:hAnsi="Times New Roman" w:cs="Times New Roman"/>
                <w:sz w:val="24"/>
                <w:szCs w:val="24"/>
              </w:rPr>
              <w:t>32</w:t>
            </w:r>
          </w:p>
        </w:tc>
      </w:tr>
      <w:tr w:rsidR="004D2D2F" w14:paraId="2660E7E9" w14:textId="77777777" w:rsidTr="00097AED">
        <w:tc>
          <w:tcPr>
            <w:tcW w:w="4315" w:type="dxa"/>
            <w:vAlign w:val="center"/>
          </w:tcPr>
          <w:p w14:paraId="23023D61" w14:textId="77777777" w:rsidR="004D2D2F" w:rsidRPr="007D7C85" w:rsidRDefault="004D2D2F" w:rsidP="00097AED">
            <w:pPr>
              <w:rPr>
                <w:rFonts w:ascii="Times New Roman" w:hAnsi="Times New Roman" w:cs="Times New Roman"/>
                <w:sz w:val="24"/>
                <w:szCs w:val="24"/>
              </w:rPr>
            </w:pPr>
            <w:r w:rsidRPr="00700C23">
              <w:rPr>
                <w:rFonts w:ascii="Times New Roman" w:hAnsi="Times New Roman" w:cs="Times New Roman"/>
                <w:sz w:val="24"/>
                <w:szCs w:val="24"/>
              </w:rPr>
              <w:t>Passed Test Cases</w:t>
            </w:r>
          </w:p>
        </w:tc>
        <w:tc>
          <w:tcPr>
            <w:tcW w:w="4315" w:type="dxa"/>
            <w:vAlign w:val="center"/>
          </w:tcPr>
          <w:p w14:paraId="27F969E9" w14:textId="77777777" w:rsidR="004D2D2F" w:rsidRPr="007D7C85" w:rsidRDefault="004D2D2F" w:rsidP="00097AED">
            <w:pPr>
              <w:rPr>
                <w:rFonts w:ascii="Times New Roman" w:hAnsi="Times New Roman" w:cs="Times New Roman"/>
                <w:sz w:val="24"/>
                <w:szCs w:val="24"/>
              </w:rPr>
            </w:pPr>
            <w:r>
              <w:rPr>
                <w:rFonts w:ascii="Times New Roman" w:hAnsi="Times New Roman" w:cs="Times New Roman"/>
                <w:sz w:val="24"/>
                <w:szCs w:val="24"/>
              </w:rPr>
              <w:t>29</w:t>
            </w:r>
          </w:p>
        </w:tc>
      </w:tr>
      <w:tr w:rsidR="004D2D2F" w14:paraId="486C16C4" w14:textId="77777777" w:rsidTr="00097AED">
        <w:tc>
          <w:tcPr>
            <w:tcW w:w="4315" w:type="dxa"/>
            <w:vAlign w:val="center"/>
          </w:tcPr>
          <w:p w14:paraId="6EADAE6F" w14:textId="77777777" w:rsidR="004D2D2F" w:rsidRPr="007D7C85" w:rsidRDefault="004D2D2F" w:rsidP="00097AED">
            <w:pPr>
              <w:rPr>
                <w:rFonts w:ascii="Times New Roman" w:hAnsi="Times New Roman" w:cs="Times New Roman"/>
                <w:sz w:val="24"/>
                <w:szCs w:val="24"/>
              </w:rPr>
            </w:pPr>
            <w:r w:rsidRPr="00700C23">
              <w:rPr>
                <w:rFonts w:ascii="Times New Roman" w:hAnsi="Times New Roman" w:cs="Times New Roman"/>
                <w:sz w:val="24"/>
                <w:szCs w:val="24"/>
              </w:rPr>
              <w:t xml:space="preserve">Failed Test Cases </w:t>
            </w:r>
          </w:p>
        </w:tc>
        <w:tc>
          <w:tcPr>
            <w:tcW w:w="4315" w:type="dxa"/>
            <w:vAlign w:val="center"/>
          </w:tcPr>
          <w:p w14:paraId="1809BB88" w14:textId="77777777" w:rsidR="004D2D2F" w:rsidRPr="007D7C85" w:rsidRDefault="004D2D2F" w:rsidP="00097AED">
            <w:pPr>
              <w:rPr>
                <w:rFonts w:ascii="Times New Roman" w:hAnsi="Times New Roman" w:cs="Times New Roman"/>
                <w:sz w:val="24"/>
                <w:szCs w:val="24"/>
              </w:rPr>
            </w:pPr>
            <w:r>
              <w:rPr>
                <w:rFonts w:ascii="Times New Roman" w:hAnsi="Times New Roman" w:cs="Times New Roman"/>
                <w:sz w:val="24"/>
                <w:szCs w:val="24"/>
              </w:rPr>
              <w:t>03</w:t>
            </w:r>
          </w:p>
        </w:tc>
      </w:tr>
      <w:tr w:rsidR="004D2D2F" w14:paraId="2DB6D230" w14:textId="77777777" w:rsidTr="00097AED">
        <w:tc>
          <w:tcPr>
            <w:tcW w:w="4315" w:type="dxa"/>
            <w:vAlign w:val="center"/>
          </w:tcPr>
          <w:p w14:paraId="75B2262E" w14:textId="77777777" w:rsidR="004D2D2F" w:rsidRPr="007D7C85" w:rsidRDefault="004D2D2F" w:rsidP="00097AED">
            <w:pPr>
              <w:rPr>
                <w:rFonts w:ascii="Times New Roman" w:hAnsi="Times New Roman" w:cs="Times New Roman"/>
                <w:sz w:val="24"/>
                <w:szCs w:val="24"/>
              </w:rPr>
            </w:pPr>
            <w:r w:rsidRPr="00700C23">
              <w:rPr>
                <w:rFonts w:ascii="Times New Roman" w:hAnsi="Times New Roman" w:cs="Times New Roman"/>
                <w:sz w:val="24"/>
                <w:szCs w:val="24"/>
              </w:rPr>
              <w:t xml:space="preserve">Pass Percentage </w:t>
            </w:r>
          </w:p>
        </w:tc>
        <w:tc>
          <w:tcPr>
            <w:tcW w:w="4315" w:type="dxa"/>
            <w:vAlign w:val="center"/>
          </w:tcPr>
          <w:p w14:paraId="4E6FAFC4" w14:textId="77777777" w:rsidR="004D2D2F" w:rsidRPr="007D7C85" w:rsidRDefault="004D2D2F" w:rsidP="00097AED">
            <w:pPr>
              <w:rPr>
                <w:rFonts w:ascii="Times New Roman" w:hAnsi="Times New Roman" w:cs="Times New Roman"/>
                <w:sz w:val="24"/>
                <w:szCs w:val="24"/>
              </w:rPr>
            </w:pPr>
            <w:r w:rsidRPr="00700C23">
              <w:rPr>
                <w:rFonts w:ascii="Times New Roman" w:hAnsi="Times New Roman" w:cs="Times New Roman"/>
                <w:sz w:val="24"/>
                <w:szCs w:val="24"/>
              </w:rPr>
              <w:t>90.6%</w:t>
            </w:r>
          </w:p>
        </w:tc>
      </w:tr>
    </w:tbl>
    <w:p w14:paraId="54A0DCE9" w14:textId="77777777" w:rsidR="00477090" w:rsidRDefault="00477090"/>
    <w:p w14:paraId="5CA34664" w14:textId="77777777" w:rsidR="00477090" w:rsidRDefault="00000000">
      <w:pPr>
        <w:pStyle w:val="Heading2"/>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7. RTM – Requirements Traceability Matrix</w:t>
      </w:r>
    </w:p>
    <w:p w14:paraId="646CE49A" w14:textId="77777777" w:rsidR="00D43321" w:rsidRPr="00D43321" w:rsidRDefault="00D43321" w:rsidP="00D43321"/>
    <w:tbl>
      <w:tblPr>
        <w:tblStyle w:val="TableGrid"/>
        <w:tblW w:w="0" w:type="auto"/>
        <w:tblLook w:val="04A0" w:firstRow="1" w:lastRow="0" w:firstColumn="1" w:lastColumn="0" w:noHBand="0" w:noVBand="1"/>
      </w:tblPr>
      <w:tblGrid>
        <w:gridCol w:w="948"/>
        <w:gridCol w:w="1553"/>
        <w:gridCol w:w="6129"/>
      </w:tblGrid>
      <w:tr w:rsidR="00EA17CE" w:rsidRPr="00DC75F3" w14:paraId="27367E30" w14:textId="77777777" w:rsidTr="00097AED">
        <w:tc>
          <w:tcPr>
            <w:tcW w:w="988" w:type="dxa"/>
            <w:hideMark/>
          </w:tcPr>
          <w:p w14:paraId="5512CB41" w14:textId="77777777" w:rsidR="00EA17CE" w:rsidRPr="00DC75F3" w:rsidRDefault="00EA17CE" w:rsidP="00097AED">
            <w:pPr>
              <w:spacing w:after="160" w:line="278" w:lineRule="auto"/>
              <w:rPr>
                <w:b/>
                <w:bCs/>
              </w:rPr>
            </w:pPr>
            <w:r w:rsidRPr="00DC75F3">
              <w:rPr>
                <w:b/>
                <w:bCs/>
              </w:rPr>
              <w:t>ID</w:t>
            </w:r>
          </w:p>
        </w:tc>
        <w:tc>
          <w:tcPr>
            <w:tcW w:w="1515" w:type="dxa"/>
            <w:hideMark/>
          </w:tcPr>
          <w:p w14:paraId="4D0C522E" w14:textId="77777777" w:rsidR="00EA17CE" w:rsidRPr="00DC75F3" w:rsidRDefault="00EA17CE" w:rsidP="00097AED">
            <w:pPr>
              <w:spacing w:after="160" w:line="278" w:lineRule="auto"/>
              <w:rPr>
                <w:b/>
                <w:bCs/>
              </w:rPr>
            </w:pPr>
            <w:r w:rsidRPr="00DC75F3">
              <w:rPr>
                <w:b/>
                <w:bCs/>
              </w:rPr>
              <w:t>Requirement</w:t>
            </w:r>
          </w:p>
        </w:tc>
        <w:tc>
          <w:tcPr>
            <w:tcW w:w="6513" w:type="dxa"/>
            <w:hideMark/>
          </w:tcPr>
          <w:p w14:paraId="6CB9992E" w14:textId="77777777" w:rsidR="00EA17CE" w:rsidRPr="00DC75F3" w:rsidRDefault="00EA17CE" w:rsidP="00097AED">
            <w:pPr>
              <w:spacing w:after="160" w:line="278" w:lineRule="auto"/>
              <w:rPr>
                <w:b/>
                <w:bCs/>
              </w:rPr>
            </w:pPr>
            <w:r w:rsidRPr="00DC75F3">
              <w:rPr>
                <w:b/>
                <w:bCs/>
              </w:rPr>
              <w:t>Description / Expected Behavior</w:t>
            </w:r>
          </w:p>
        </w:tc>
      </w:tr>
      <w:tr w:rsidR="00EA17CE" w:rsidRPr="00DC75F3" w14:paraId="2AF0B096" w14:textId="77777777" w:rsidTr="00097AED">
        <w:tc>
          <w:tcPr>
            <w:tcW w:w="988" w:type="dxa"/>
            <w:hideMark/>
          </w:tcPr>
          <w:p w14:paraId="7093B04E" w14:textId="77777777" w:rsidR="00EA17CE" w:rsidRPr="00DC75F3" w:rsidRDefault="00EA17CE" w:rsidP="00097AED">
            <w:pPr>
              <w:spacing w:after="160" w:line="278" w:lineRule="auto"/>
            </w:pPr>
            <w:r w:rsidRPr="00DC75F3">
              <w:t>FR</w:t>
            </w:r>
            <w:r>
              <w:t>-</w:t>
            </w:r>
            <w:r w:rsidRPr="00DC75F3">
              <w:t>01</w:t>
            </w:r>
          </w:p>
        </w:tc>
        <w:tc>
          <w:tcPr>
            <w:tcW w:w="1515" w:type="dxa"/>
            <w:hideMark/>
          </w:tcPr>
          <w:p w14:paraId="6CDF9B5E" w14:textId="77777777" w:rsidR="00EA17CE" w:rsidRPr="00DC75F3" w:rsidRDefault="00EA17CE" w:rsidP="00097AED">
            <w:pPr>
              <w:spacing w:after="160" w:line="278" w:lineRule="auto"/>
            </w:pPr>
            <w:r w:rsidRPr="00DC75F3">
              <w:t>First Name</w:t>
            </w:r>
          </w:p>
        </w:tc>
        <w:tc>
          <w:tcPr>
            <w:tcW w:w="6513" w:type="dxa"/>
            <w:hideMark/>
          </w:tcPr>
          <w:p w14:paraId="595848E0" w14:textId="77777777" w:rsidR="00EA17CE" w:rsidRPr="00DC75F3" w:rsidRDefault="00EA17CE" w:rsidP="00097AED">
            <w:pPr>
              <w:spacing w:after="160" w:line="278" w:lineRule="auto"/>
            </w:pPr>
            <w:r w:rsidRPr="00DC75F3">
              <w:t>Accepts alphabetic characters; mandatory field</w:t>
            </w:r>
          </w:p>
        </w:tc>
      </w:tr>
      <w:tr w:rsidR="00EA17CE" w:rsidRPr="00DC75F3" w14:paraId="4AA44831" w14:textId="77777777" w:rsidTr="00097AED">
        <w:tc>
          <w:tcPr>
            <w:tcW w:w="988" w:type="dxa"/>
            <w:hideMark/>
          </w:tcPr>
          <w:p w14:paraId="6EB343F4" w14:textId="77777777" w:rsidR="00EA17CE" w:rsidRPr="00DC75F3" w:rsidRDefault="00EA17CE" w:rsidP="00097AED">
            <w:pPr>
              <w:spacing w:after="160" w:line="278" w:lineRule="auto"/>
            </w:pPr>
            <w:r w:rsidRPr="00DC75F3">
              <w:t>FR-02</w:t>
            </w:r>
          </w:p>
        </w:tc>
        <w:tc>
          <w:tcPr>
            <w:tcW w:w="1515" w:type="dxa"/>
            <w:hideMark/>
          </w:tcPr>
          <w:p w14:paraId="6E42E332" w14:textId="77777777" w:rsidR="00EA17CE" w:rsidRPr="00DC75F3" w:rsidRDefault="00EA17CE" w:rsidP="00097AED">
            <w:pPr>
              <w:spacing w:after="160" w:line="278" w:lineRule="auto"/>
            </w:pPr>
            <w:r w:rsidRPr="00DC75F3">
              <w:t>Last Name</w:t>
            </w:r>
          </w:p>
        </w:tc>
        <w:tc>
          <w:tcPr>
            <w:tcW w:w="6513" w:type="dxa"/>
            <w:hideMark/>
          </w:tcPr>
          <w:p w14:paraId="1712E33D" w14:textId="77777777" w:rsidR="00EA17CE" w:rsidRPr="00DC75F3" w:rsidRDefault="00EA17CE" w:rsidP="00097AED">
            <w:pPr>
              <w:spacing w:after="160" w:line="278" w:lineRule="auto"/>
            </w:pPr>
            <w:r w:rsidRPr="00DC75F3">
              <w:t>Accepts alphabetic characters; mandatory field</w:t>
            </w:r>
          </w:p>
        </w:tc>
      </w:tr>
      <w:tr w:rsidR="00EA17CE" w:rsidRPr="00DC75F3" w14:paraId="5FF3BD09" w14:textId="77777777" w:rsidTr="00097AED">
        <w:tc>
          <w:tcPr>
            <w:tcW w:w="988" w:type="dxa"/>
            <w:hideMark/>
          </w:tcPr>
          <w:p w14:paraId="1B726003" w14:textId="77777777" w:rsidR="00EA17CE" w:rsidRPr="00DC75F3" w:rsidRDefault="00EA17CE" w:rsidP="00097AED">
            <w:pPr>
              <w:spacing w:after="160" w:line="278" w:lineRule="auto"/>
            </w:pPr>
            <w:r w:rsidRPr="00DC75F3">
              <w:t>FR-03</w:t>
            </w:r>
          </w:p>
        </w:tc>
        <w:tc>
          <w:tcPr>
            <w:tcW w:w="1515" w:type="dxa"/>
            <w:hideMark/>
          </w:tcPr>
          <w:p w14:paraId="0DDA0F43" w14:textId="77777777" w:rsidR="00EA17CE" w:rsidRPr="00DC75F3" w:rsidRDefault="00EA17CE" w:rsidP="00097AED">
            <w:pPr>
              <w:spacing w:after="160" w:line="278" w:lineRule="auto"/>
            </w:pPr>
            <w:r w:rsidRPr="00DC75F3">
              <w:t>Gender</w:t>
            </w:r>
          </w:p>
        </w:tc>
        <w:tc>
          <w:tcPr>
            <w:tcW w:w="6513" w:type="dxa"/>
            <w:hideMark/>
          </w:tcPr>
          <w:p w14:paraId="01882B5A" w14:textId="77777777" w:rsidR="00EA17CE" w:rsidRPr="00DC75F3" w:rsidRDefault="00EA17CE" w:rsidP="00097AED">
            <w:pPr>
              <w:spacing w:after="160" w:line="278" w:lineRule="auto"/>
            </w:pPr>
            <w:r w:rsidRPr="00DC75F3">
              <w:t>Allows user to select “Male” or “Female”; optional</w:t>
            </w:r>
          </w:p>
        </w:tc>
      </w:tr>
      <w:tr w:rsidR="00EA17CE" w:rsidRPr="00DC75F3" w14:paraId="4E44D798" w14:textId="77777777" w:rsidTr="00097AED">
        <w:tc>
          <w:tcPr>
            <w:tcW w:w="988" w:type="dxa"/>
            <w:hideMark/>
          </w:tcPr>
          <w:p w14:paraId="24A7FBF5" w14:textId="77777777" w:rsidR="00EA17CE" w:rsidRPr="00DC75F3" w:rsidRDefault="00EA17CE" w:rsidP="00097AED">
            <w:pPr>
              <w:spacing w:after="160" w:line="278" w:lineRule="auto"/>
            </w:pPr>
            <w:r w:rsidRPr="00DC75F3">
              <w:t>FR-0</w:t>
            </w:r>
            <w:r>
              <w:t>4</w:t>
            </w:r>
          </w:p>
        </w:tc>
        <w:tc>
          <w:tcPr>
            <w:tcW w:w="1515" w:type="dxa"/>
            <w:hideMark/>
          </w:tcPr>
          <w:p w14:paraId="5B79A458" w14:textId="77777777" w:rsidR="00EA17CE" w:rsidRPr="00DC75F3" w:rsidRDefault="00EA17CE" w:rsidP="00097AED">
            <w:pPr>
              <w:spacing w:after="160" w:line="278" w:lineRule="auto"/>
            </w:pPr>
            <w:r w:rsidRPr="00DC75F3">
              <w:t>Email</w:t>
            </w:r>
          </w:p>
        </w:tc>
        <w:tc>
          <w:tcPr>
            <w:tcW w:w="6513" w:type="dxa"/>
            <w:hideMark/>
          </w:tcPr>
          <w:p w14:paraId="64A2A29A" w14:textId="77777777" w:rsidR="00EA17CE" w:rsidRPr="00DC75F3" w:rsidRDefault="00EA17CE" w:rsidP="00097AED">
            <w:pPr>
              <w:spacing w:after="160" w:line="278" w:lineRule="auto"/>
            </w:pPr>
            <w:r w:rsidRPr="00DC75F3">
              <w:t>Accepts valid email format (e.g., user@example.com); must be unique</w:t>
            </w:r>
          </w:p>
        </w:tc>
      </w:tr>
      <w:tr w:rsidR="00EA17CE" w:rsidRPr="00DC75F3" w14:paraId="5F0ECBBA" w14:textId="77777777" w:rsidTr="00097AED">
        <w:tc>
          <w:tcPr>
            <w:tcW w:w="988" w:type="dxa"/>
            <w:hideMark/>
          </w:tcPr>
          <w:p w14:paraId="420FC067" w14:textId="77777777" w:rsidR="00EA17CE" w:rsidRPr="00DC75F3" w:rsidRDefault="00EA17CE" w:rsidP="00097AED">
            <w:pPr>
              <w:spacing w:after="160" w:line="278" w:lineRule="auto"/>
            </w:pPr>
            <w:r w:rsidRPr="00DC75F3">
              <w:t>FR-0</w:t>
            </w:r>
            <w:r>
              <w:t>5</w:t>
            </w:r>
          </w:p>
        </w:tc>
        <w:tc>
          <w:tcPr>
            <w:tcW w:w="1515" w:type="dxa"/>
            <w:hideMark/>
          </w:tcPr>
          <w:p w14:paraId="7155159E" w14:textId="77777777" w:rsidR="00EA17CE" w:rsidRPr="00DC75F3" w:rsidRDefault="00EA17CE" w:rsidP="00097AED">
            <w:pPr>
              <w:spacing w:after="160" w:line="278" w:lineRule="auto"/>
            </w:pPr>
            <w:r w:rsidRPr="00DC75F3">
              <w:t>Company Name</w:t>
            </w:r>
          </w:p>
        </w:tc>
        <w:tc>
          <w:tcPr>
            <w:tcW w:w="6513" w:type="dxa"/>
            <w:hideMark/>
          </w:tcPr>
          <w:p w14:paraId="682B454F" w14:textId="77777777" w:rsidR="00EA17CE" w:rsidRPr="00DC75F3" w:rsidRDefault="00EA17CE" w:rsidP="00097AED">
            <w:pPr>
              <w:spacing w:after="160" w:line="278" w:lineRule="auto"/>
            </w:pPr>
            <w:r w:rsidRPr="00DC75F3">
              <w:t>Optional field; accepts text input</w:t>
            </w:r>
          </w:p>
        </w:tc>
      </w:tr>
      <w:tr w:rsidR="00EA17CE" w:rsidRPr="00DC75F3" w14:paraId="16F1408C" w14:textId="77777777" w:rsidTr="00097AED">
        <w:tc>
          <w:tcPr>
            <w:tcW w:w="988" w:type="dxa"/>
            <w:hideMark/>
          </w:tcPr>
          <w:p w14:paraId="55AA8B37" w14:textId="77777777" w:rsidR="00EA17CE" w:rsidRPr="00DC75F3" w:rsidRDefault="00EA17CE" w:rsidP="00097AED">
            <w:pPr>
              <w:spacing w:after="160" w:line="278" w:lineRule="auto"/>
            </w:pPr>
            <w:r w:rsidRPr="00DC75F3">
              <w:t>FR-0</w:t>
            </w:r>
            <w:r>
              <w:t>6</w:t>
            </w:r>
          </w:p>
        </w:tc>
        <w:tc>
          <w:tcPr>
            <w:tcW w:w="1515" w:type="dxa"/>
            <w:hideMark/>
          </w:tcPr>
          <w:p w14:paraId="0AABA55C" w14:textId="77777777" w:rsidR="00EA17CE" w:rsidRPr="00DC75F3" w:rsidRDefault="00EA17CE" w:rsidP="00097AED">
            <w:pPr>
              <w:spacing w:after="160" w:line="278" w:lineRule="auto"/>
            </w:pPr>
            <w:r w:rsidRPr="00DC75F3">
              <w:t>Newsletter</w:t>
            </w:r>
          </w:p>
        </w:tc>
        <w:tc>
          <w:tcPr>
            <w:tcW w:w="6513" w:type="dxa"/>
            <w:hideMark/>
          </w:tcPr>
          <w:p w14:paraId="75F36EDE" w14:textId="77777777" w:rsidR="00EA17CE" w:rsidRPr="00DC75F3" w:rsidRDefault="00EA17CE" w:rsidP="00097AED">
            <w:pPr>
              <w:spacing w:after="160" w:line="278" w:lineRule="auto"/>
            </w:pPr>
            <w:r w:rsidRPr="00DC75F3">
              <w:t>Checkbox field; optional, default checked</w:t>
            </w:r>
          </w:p>
        </w:tc>
      </w:tr>
      <w:tr w:rsidR="00EA17CE" w:rsidRPr="00DC75F3" w14:paraId="1D3F50EC" w14:textId="77777777" w:rsidTr="00097AED">
        <w:tc>
          <w:tcPr>
            <w:tcW w:w="988" w:type="dxa"/>
            <w:hideMark/>
          </w:tcPr>
          <w:p w14:paraId="4046051D" w14:textId="77777777" w:rsidR="00EA17CE" w:rsidRPr="00DC75F3" w:rsidRDefault="00EA17CE" w:rsidP="00097AED">
            <w:pPr>
              <w:spacing w:after="160" w:line="278" w:lineRule="auto"/>
            </w:pPr>
            <w:r w:rsidRPr="00DC75F3">
              <w:t>FR-0</w:t>
            </w:r>
            <w:r>
              <w:t>7</w:t>
            </w:r>
          </w:p>
        </w:tc>
        <w:tc>
          <w:tcPr>
            <w:tcW w:w="1515" w:type="dxa"/>
            <w:hideMark/>
          </w:tcPr>
          <w:p w14:paraId="593F0399" w14:textId="77777777" w:rsidR="00EA17CE" w:rsidRPr="00DC75F3" w:rsidRDefault="00EA17CE" w:rsidP="00097AED">
            <w:pPr>
              <w:spacing w:after="160" w:line="278" w:lineRule="auto"/>
            </w:pPr>
            <w:r w:rsidRPr="00DC75F3">
              <w:t>Password</w:t>
            </w:r>
          </w:p>
        </w:tc>
        <w:tc>
          <w:tcPr>
            <w:tcW w:w="6513" w:type="dxa"/>
            <w:hideMark/>
          </w:tcPr>
          <w:p w14:paraId="6179EB28" w14:textId="77777777" w:rsidR="00EA17CE" w:rsidRPr="00DC75F3" w:rsidRDefault="00EA17CE" w:rsidP="00097AED">
            <w:pPr>
              <w:spacing w:after="160" w:line="278" w:lineRule="auto"/>
            </w:pPr>
            <w:r w:rsidRPr="00DC75F3">
              <w:t>Minimum 6 characters, must include uppercase, lowercase, numeric, and special character</w:t>
            </w:r>
          </w:p>
        </w:tc>
      </w:tr>
      <w:tr w:rsidR="00EA17CE" w:rsidRPr="00DC75F3" w14:paraId="47D69D15" w14:textId="77777777" w:rsidTr="00097AED">
        <w:tc>
          <w:tcPr>
            <w:tcW w:w="988" w:type="dxa"/>
            <w:hideMark/>
          </w:tcPr>
          <w:p w14:paraId="21103D16" w14:textId="77777777" w:rsidR="00EA17CE" w:rsidRPr="00DC75F3" w:rsidRDefault="00EA17CE" w:rsidP="00097AED">
            <w:pPr>
              <w:spacing w:after="160" w:line="278" w:lineRule="auto"/>
            </w:pPr>
            <w:r w:rsidRPr="00DC75F3">
              <w:t>FR-0</w:t>
            </w:r>
            <w:r>
              <w:t>8</w:t>
            </w:r>
          </w:p>
        </w:tc>
        <w:tc>
          <w:tcPr>
            <w:tcW w:w="1515" w:type="dxa"/>
            <w:hideMark/>
          </w:tcPr>
          <w:p w14:paraId="0704362F" w14:textId="77777777" w:rsidR="00EA17CE" w:rsidRPr="00DC75F3" w:rsidRDefault="00EA17CE" w:rsidP="00097AED">
            <w:pPr>
              <w:spacing w:after="160" w:line="278" w:lineRule="auto"/>
            </w:pPr>
            <w:r w:rsidRPr="00DC75F3">
              <w:t>Confirm Password</w:t>
            </w:r>
          </w:p>
        </w:tc>
        <w:tc>
          <w:tcPr>
            <w:tcW w:w="6513" w:type="dxa"/>
            <w:hideMark/>
          </w:tcPr>
          <w:p w14:paraId="479F5D99" w14:textId="77777777" w:rsidR="00EA17CE" w:rsidRPr="00DC75F3" w:rsidRDefault="00EA17CE" w:rsidP="00097AED">
            <w:pPr>
              <w:spacing w:after="160" w:line="278" w:lineRule="auto"/>
            </w:pPr>
            <w:r w:rsidRPr="00DC75F3">
              <w:t>Must exactly match Password field</w:t>
            </w:r>
          </w:p>
        </w:tc>
      </w:tr>
      <w:tr w:rsidR="00EA17CE" w:rsidRPr="00DC75F3" w14:paraId="5E49D83A" w14:textId="77777777" w:rsidTr="00097AED">
        <w:tc>
          <w:tcPr>
            <w:tcW w:w="988" w:type="dxa"/>
            <w:hideMark/>
          </w:tcPr>
          <w:p w14:paraId="0F551B0E" w14:textId="77777777" w:rsidR="00EA17CE" w:rsidRPr="00DC75F3" w:rsidRDefault="00EA17CE" w:rsidP="00097AED">
            <w:pPr>
              <w:spacing w:after="160" w:line="278" w:lineRule="auto"/>
            </w:pPr>
            <w:r w:rsidRPr="00DC75F3">
              <w:t>FR-</w:t>
            </w:r>
            <w:r>
              <w:t>09</w:t>
            </w:r>
          </w:p>
        </w:tc>
        <w:tc>
          <w:tcPr>
            <w:tcW w:w="1515" w:type="dxa"/>
            <w:hideMark/>
          </w:tcPr>
          <w:p w14:paraId="4EFB9531" w14:textId="77777777" w:rsidR="00EA17CE" w:rsidRPr="00DC75F3" w:rsidRDefault="00EA17CE" w:rsidP="00097AED">
            <w:pPr>
              <w:spacing w:after="160" w:line="278" w:lineRule="auto"/>
            </w:pPr>
            <w:r w:rsidRPr="00DC75F3">
              <w:t>Register Button</w:t>
            </w:r>
          </w:p>
        </w:tc>
        <w:tc>
          <w:tcPr>
            <w:tcW w:w="6513" w:type="dxa"/>
            <w:hideMark/>
          </w:tcPr>
          <w:p w14:paraId="24975FFB" w14:textId="77777777" w:rsidR="00EA17CE" w:rsidRPr="00DC75F3" w:rsidRDefault="00EA17CE" w:rsidP="00097AED">
            <w:pPr>
              <w:spacing w:after="160" w:line="278" w:lineRule="auto"/>
            </w:pPr>
            <w:r w:rsidRPr="00DC75F3">
              <w:t>Submits the form; successful registration displays confirmation message</w:t>
            </w:r>
          </w:p>
        </w:tc>
      </w:tr>
      <w:tr w:rsidR="00EA17CE" w:rsidRPr="00DC75F3" w14:paraId="04B66C2F" w14:textId="77777777" w:rsidTr="00097AED">
        <w:tc>
          <w:tcPr>
            <w:tcW w:w="988" w:type="dxa"/>
            <w:hideMark/>
          </w:tcPr>
          <w:p w14:paraId="51F9242D" w14:textId="77777777" w:rsidR="00EA17CE" w:rsidRPr="00DC75F3" w:rsidRDefault="00EA17CE" w:rsidP="00097AED">
            <w:pPr>
              <w:spacing w:after="160" w:line="278" w:lineRule="auto"/>
            </w:pPr>
            <w:r w:rsidRPr="00DC75F3">
              <w:t>FR-1</w:t>
            </w:r>
            <w:r>
              <w:t>0</w:t>
            </w:r>
          </w:p>
        </w:tc>
        <w:tc>
          <w:tcPr>
            <w:tcW w:w="1515" w:type="dxa"/>
            <w:hideMark/>
          </w:tcPr>
          <w:p w14:paraId="5DEDBCE5" w14:textId="77777777" w:rsidR="00EA17CE" w:rsidRPr="00DC75F3" w:rsidRDefault="00EA17CE" w:rsidP="00097AED">
            <w:pPr>
              <w:spacing w:after="160" w:line="278" w:lineRule="auto"/>
            </w:pPr>
            <w:r w:rsidRPr="00DC75F3">
              <w:t>Error Messages</w:t>
            </w:r>
          </w:p>
        </w:tc>
        <w:tc>
          <w:tcPr>
            <w:tcW w:w="6513" w:type="dxa"/>
            <w:hideMark/>
          </w:tcPr>
          <w:p w14:paraId="04748246" w14:textId="77777777" w:rsidR="00EA17CE" w:rsidRPr="00DC75F3" w:rsidRDefault="00EA17CE" w:rsidP="00097AED">
            <w:pPr>
              <w:spacing w:after="160" w:line="278" w:lineRule="auto"/>
            </w:pPr>
            <w:r w:rsidRPr="00DC75F3">
              <w:t>Display appropriate error messages when validations fail</w:t>
            </w:r>
          </w:p>
        </w:tc>
      </w:tr>
    </w:tbl>
    <w:p w14:paraId="622A12A5" w14:textId="77777777" w:rsidR="00477090" w:rsidRPr="00D43321" w:rsidRDefault="00477090" w:rsidP="00D43321"/>
    <w:p w14:paraId="031A22CE" w14:textId="77777777" w:rsidR="00477090" w:rsidRPr="00D43321" w:rsidRDefault="00477090" w:rsidP="00D43321">
      <w:pPr>
        <w:rPr>
          <w:color w:val="000000" w:themeColor="text1"/>
          <w:sz w:val="28"/>
          <w:szCs w:val="28"/>
        </w:rPr>
      </w:pPr>
    </w:p>
    <w:p w14:paraId="1CB5EAAA" w14:textId="77777777" w:rsidR="00477090" w:rsidRDefault="00477090">
      <w:pPr>
        <w:pStyle w:val="Heading2"/>
        <w:rPr>
          <w:rFonts w:ascii="Times New Roman" w:hAnsi="Times New Roman" w:cs="Times New Roman"/>
          <w:color w:val="000000" w:themeColor="text1"/>
          <w:sz w:val="28"/>
          <w:szCs w:val="28"/>
        </w:rPr>
      </w:pPr>
    </w:p>
    <w:p w14:paraId="09F84D96" w14:textId="77777777" w:rsidR="00477090" w:rsidRDefault="00477090">
      <w:pPr>
        <w:pStyle w:val="Heading2"/>
        <w:rPr>
          <w:rFonts w:ascii="Times New Roman" w:hAnsi="Times New Roman" w:cs="Times New Roman"/>
          <w:color w:val="000000" w:themeColor="text1"/>
          <w:sz w:val="28"/>
          <w:szCs w:val="28"/>
        </w:rPr>
      </w:pPr>
    </w:p>
    <w:p w14:paraId="545D7F78" w14:textId="43EF98C8" w:rsidR="00D43321" w:rsidRPr="00D43321" w:rsidRDefault="00D43321" w:rsidP="00D43321">
      <w:pPr>
        <w:rPr>
          <w:lang w:val="en-IN"/>
        </w:rPr>
      </w:pPr>
      <w:r w:rsidRPr="00D43321">
        <w:rPr>
          <w:lang w:val="en-IN"/>
        </w:rPr>
        <w:t>.</w:t>
      </w:r>
    </w:p>
    <w:p w14:paraId="599B04AC" w14:textId="77777777" w:rsidR="00477090" w:rsidRDefault="00477090">
      <w:pPr>
        <w:pStyle w:val="Heading2"/>
        <w:rPr>
          <w:rFonts w:ascii="Times New Roman" w:hAnsi="Times New Roman" w:cs="Times New Roman"/>
          <w:color w:val="000000" w:themeColor="text1"/>
          <w:sz w:val="28"/>
          <w:szCs w:val="28"/>
        </w:rPr>
      </w:pPr>
    </w:p>
    <w:bookmarkEnd w:id="0"/>
    <w:p w14:paraId="15944B83" w14:textId="76C90076" w:rsidR="0014671E" w:rsidRPr="00DC75F3" w:rsidRDefault="0014671E" w:rsidP="0014671E">
      <w:pPr>
        <w:rPr>
          <w:b/>
          <w:bCs/>
        </w:rPr>
      </w:pPr>
      <w:r w:rsidRPr="00DC75F3">
        <w:rPr>
          <w:b/>
          <w:bCs/>
        </w:rPr>
        <w:t xml:space="preserve"> Non-Functional Requirements</w:t>
      </w:r>
    </w:p>
    <w:tbl>
      <w:tblPr>
        <w:tblStyle w:val="TableGrid"/>
        <w:tblW w:w="0" w:type="auto"/>
        <w:tblLayout w:type="fixed"/>
        <w:tblLook w:val="04A0" w:firstRow="1" w:lastRow="0" w:firstColumn="1" w:lastColumn="0" w:noHBand="0" w:noVBand="1"/>
      </w:tblPr>
      <w:tblGrid>
        <w:gridCol w:w="988"/>
        <w:gridCol w:w="1559"/>
        <w:gridCol w:w="6469"/>
      </w:tblGrid>
      <w:tr w:rsidR="0014671E" w:rsidRPr="00DC75F3" w14:paraId="49165856" w14:textId="77777777" w:rsidTr="00097AED">
        <w:tc>
          <w:tcPr>
            <w:tcW w:w="988" w:type="dxa"/>
            <w:hideMark/>
          </w:tcPr>
          <w:p w14:paraId="7521A60C" w14:textId="77777777" w:rsidR="0014671E" w:rsidRPr="00DC75F3" w:rsidRDefault="0014671E" w:rsidP="00097AED">
            <w:pPr>
              <w:spacing w:after="160" w:line="278" w:lineRule="auto"/>
              <w:rPr>
                <w:b/>
                <w:bCs/>
              </w:rPr>
            </w:pPr>
            <w:r w:rsidRPr="00DC75F3">
              <w:rPr>
                <w:b/>
                <w:bCs/>
              </w:rPr>
              <w:t>ID</w:t>
            </w:r>
          </w:p>
        </w:tc>
        <w:tc>
          <w:tcPr>
            <w:tcW w:w="1559" w:type="dxa"/>
            <w:hideMark/>
          </w:tcPr>
          <w:p w14:paraId="26EC02D0" w14:textId="77777777" w:rsidR="0014671E" w:rsidRPr="00DC75F3" w:rsidRDefault="0014671E" w:rsidP="00097AED">
            <w:pPr>
              <w:spacing w:after="160" w:line="278" w:lineRule="auto"/>
              <w:rPr>
                <w:b/>
                <w:bCs/>
              </w:rPr>
            </w:pPr>
            <w:r w:rsidRPr="00DC75F3">
              <w:rPr>
                <w:b/>
                <w:bCs/>
              </w:rPr>
              <w:t>Requirement</w:t>
            </w:r>
          </w:p>
        </w:tc>
        <w:tc>
          <w:tcPr>
            <w:tcW w:w="6469" w:type="dxa"/>
            <w:hideMark/>
          </w:tcPr>
          <w:p w14:paraId="4734A121" w14:textId="77777777" w:rsidR="0014671E" w:rsidRPr="00DC75F3" w:rsidRDefault="0014671E" w:rsidP="00097AED">
            <w:pPr>
              <w:spacing w:after="160" w:line="278" w:lineRule="auto"/>
              <w:rPr>
                <w:b/>
                <w:bCs/>
              </w:rPr>
            </w:pPr>
            <w:r w:rsidRPr="00DC75F3">
              <w:rPr>
                <w:b/>
                <w:bCs/>
              </w:rPr>
              <w:t>Description</w:t>
            </w:r>
          </w:p>
        </w:tc>
      </w:tr>
      <w:tr w:rsidR="0014671E" w:rsidRPr="00DC75F3" w14:paraId="03613529" w14:textId="77777777" w:rsidTr="00097AED">
        <w:tc>
          <w:tcPr>
            <w:tcW w:w="988" w:type="dxa"/>
            <w:hideMark/>
          </w:tcPr>
          <w:p w14:paraId="7947C3EA" w14:textId="77777777" w:rsidR="0014671E" w:rsidRPr="00DC75F3" w:rsidRDefault="0014671E" w:rsidP="00097AED">
            <w:pPr>
              <w:spacing w:after="160" w:line="278" w:lineRule="auto"/>
            </w:pPr>
            <w:r w:rsidRPr="00DC75F3">
              <w:t>NFR-01</w:t>
            </w:r>
          </w:p>
        </w:tc>
        <w:tc>
          <w:tcPr>
            <w:tcW w:w="1559" w:type="dxa"/>
            <w:hideMark/>
          </w:tcPr>
          <w:p w14:paraId="5133DEB2" w14:textId="77777777" w:rsidR="0014671E" w:rsidRPr="00DC75F3" w:rsidRDefault="0014671E" w:rsidP="00097AED">
            <w:pPr>
              <w:spacing w:after="160" w:line="278" w:lineRule="auto"/>
            </w:pPr>
            <w:r w:rsidRPr="00DC75F3">
              <w:t>Performance</w:t>
            </w:r>
          </w:p>
        </w:tc>
        <w:tc>
          <w:tcPr>
            <w:tcW w:w="6469" w:type="dxa"/>
            <w:hideMark/>
          </w:tcPr>
          <w:p w14:paraId="4DF321B6" w14:textId="77777777" w:rsidR="0014671E" w:rsidRPr="00DC75F3" w:rsidRDefault="0014671E" w:rsidP="00097AED">
            <w:pPr>
              <w:spacing w:after="160" w:line="278" w:lineRule="auto"/>
            </w:pPr>
            <w:r w:rsidRPr="00DC75F3">
              <w:t>Page should load within 2 seconds on a standard internet connection</w:t>
            </w:r>
          </w:p>
        </w:tc>
      </w:tr>
      <w:tr w:rsidR="0014671E" w:rsidRPr="00DC75F3" w14:paraId="635341E7" w14:textId="77777777" w:rsidTr="00097AED">
        <w:tc>
          <w:tcPr>
            <w:tcW w:w="988" w:type="dxa"/>
            <w:hideMark/>
          </w:tcPr>
          <w:p w14:paraId="43412AE7" w14:textId="77777777" w:rsidR="0014671E" w:rsidRPr="00DC75F3" w:rsidRDefault="0014671E" w:rsidP="00097AED">
            <w:pPr>
              <w:spacing w:after="160" w:line="278" w:lineRule="auto"/>
            </w:pPr>
            <w:r w:rsidRPr="00DC75F3">
              <w:t>NFR-02</w:t>
            </w:r>
          </w:p>
        </w:tc>
        <w:tc>
          <w:tcPr>
            <w:tcW w:w="1559" w:type="dxa"/>
            <w:hideMark/>
          </w:tcPr>
          <w:p w14:paraId="3617C4EC" w14:textId="77777777" w:rsidR="0014671E" w:rsidRPr="00DC75F3" w:rsidRDefault="0014671E" w:rsidP="00097AED">
            <w:pPr>
              <w:spacing w:after="160" w:line="278" w:lineRule="auto"/>
            </w:pPr>
            <w:r w:rsidRPr="00DC75F3">
              <w:t>Usability</w:t>
            </w:r>
          </w:p>
        </w:tc>
        <w:tc>
          <w:tcPr>
            <w:tcW w:w="6469" w:type="dxa"/>
            <w:hideMark/>
          </w:tcPr>
          <w:p w14:paraId="48EA65E1" w14:textId="77777777" w:rsidR="0014671E" w:rsidRPr="00DC75F3" w:rsidRDefault="0014671E" w:rsidP="00097AED">
            <w:pPr>
              <w:spacing w:after="160" w:line="278" w:lineRule="auto"/>
            </w:pPr>
            <w:r w:rsidRPr="00DC75F3">
              <w:t>Form labels and error messages must be clear and user-friendly</w:t>
            </w:r>
          </w:p>
        </w:tc>
      </w:tr>
      <w:tr w:rsidR="0014671E" w:rsidRPr="00DC75F3" w14:paraId="77EFA347" w14:textId="77777777" w:rsidTr="00097AED">
        <w:tc>
          <w:tcPr>
            <w:tcW w:w="988" w:type="dxa"/>
            <w:hideMark/>
          </w:tcPr>
          <w:p w14:paraId="0C141A9B" w14:textId="77777777" w:rsidR="0014671E" w:rsidRPr="00DC75F3" w:rsidRDefault="0014671E" w:rsidP="00097AED">
            <w:pPr>
              <w:spacing w:after="160" w:line="278" w:lineRule="auto"/>
            </w:pPr>
            <w:r w:rsidRPr="00DC75F3">
              <w:lastRenderedPageBreak/>
              <w:t>NFR-03</w:t>
            </w:r>
          </w:p>
        </w:tc>
        <w:tc>
          <w:tcPr>
            <w:tcW w:w="1559" w:type="dxa"/>
            <w:hideMark/>
          </w:tcPr>
          <w:p w14:paraId="7A4D5E0F" w14:textId="77777777" w:rsidR="0014671E" w:rsidRPr="00DC75F3" w:rsidRDefault="0014671E" w:rsidP="00097AED">
            <w:pPr>
              <w:spacing w:after="160" w:line="278" w:lineRule="auto"/>
            </w:pPr>
            <w:r w:rsidRPr="00DC75F3">
              <w:t>Compatibility</w:t>
            </w:r>
          </w:p>
        </w:tc>
        <w:tc>
          <w:tcPr>
            <w:tcW w:w="6469" w:type="dxa"/>
            <w:hideMark/>
          </w:tcPr>
          <w:p w14:paraId="051E56AB" w14:textId="77777777" w:rsidR="0014671E" w:rsidRPr="00DC75F3" w:rsidRDefault="0014671E" w:rsidP="00097AED">
            <w:pPr>
              <w:spacing w:after="160" w:line="278" w:lineRule="auto"/>
            </w:pPr>
            <w:r w:rsidRPr="00DC75F3">
              <w:t>Should work seamlessly across Chrome, Firefox, and Edge</w:t>
            </w:r>
          </w:p>
        </w:tc>
      </w:tr>
      <w:tr w:rsidR="0014671E" w:rsidRPr="00DC75F3" w14:paraId="3EF21A79" w14:textId="77777777" w:rsidTr="00097AED">
        <w:tc>
          <w:tcPr>
            <w:tcW w:w="988" w:type="dxa"/>
            <w:hideMark/>
          </w:tcPr>
          <w:p w14:paraId="3F57CDBC" w14:textId="77777777" w:rsidR="0014671E" w:rsidRPr="00DC75F3" w:rsidRDefault="0014671E" w:rsidP="00097AED">
            <w:pPr>
              <w:spacing w:after="160" w:line="278" w:lineRule="auto"/>
            </w:pPr>
            <w:r w:rsidRPr="00DC75F3">
              <w:t>NFR-04</w:t>
            </w:r>
          </w:p>
        </w:tc>
        <w:tc>
          <w:tcPr>
            <w:tcW w:w="1559" w:type="dxa"/>
            <w:hideMark/>
          </w:tcPr>
          <w:p w14:paraId="267C715A" w14:textId="77777777" w:rsidR="0014671E" w:rsidRPr="00DC75F3" w:rsidRDefault="0014671E" w:rsidP="00097AED">
            <w:pPr>
              <w:spacing w:after="160" w:line="278" w:lineRule="auto"/>
            </w:pPr>
            <w:r w:rsidRPr="00DC75F3">
              <w:t>Security</w:t>
            </w:r>
          </w:p>
        </w:tc>
        <w:tc>
          <w:tcPr>
            <w:tcW w:w="6469" w:type="dxa"/>
            <w:hideMark/>
          </w:tcPr>
          <w:p w14:paraId="0F154B30" w14:textId="77777777" w:rsidR="0014671E" w:rsidRPr="00DC75F3" w:rsidRDefault="0014671E" w:rsidP="00097AED">
            <w:pPr>
              <w:spacing w:after="160" w:line="278" w:lineRule="auto"/>
            </w:pPr>
            <w:r w:rsidRPr="00DC75F3">
              <w:t>Password input must be masked; user data must not be exposed</w:t>
            </w:r>
          </w:p>
        </w:tc>
      </w:tr>
      <w:tr w:rsidR="0014671E" w:rsidRPr="00DC75F3" w14:paraId="0F8CC63F" w14:textId="77777777" w:rsidTr="00097AED">
        <w:tc>
          <w:tcPr>
            <w:tcW w:w="988" w:type="dxa"/>
            <w:hideMark/>
          </w:tcPr>
          <w:p w14:paraId="68EE69F9" w14:textId="77777777" w:rsidR="0014671E" w:rsidRPr="00DC75F3" w:rsidRDefault="0014671E" w:rsidP="00097AED">
            <w:pPr>
              <w:spacing w:after="160" w:line="278" w:lineRule="auto"/>
            </w:pPr>
            <w:r w:rsidRPr="00DC75F3">
              <w:t>NFR-05</w:t>
            </w:r>
          </w:p>
        </w:tc>
        <w:tc>
          <w:tcPr>
            <w:tcW w:w="1559" w:type="dxa"/>
            <w:hideMark/>
          </w:tcPr>
          <w:p w14:paraId="1D646361" w14:textId="77777777" w:rsidR="0014671E" w:rsidRPr="00DC75F3" w:rsidRDefault="0014671E" w:rsidP="00097AED">
            <w:pPr>
              <w:spacing w:after="160" w:line="278" w:lineRule="auto"/>
            </w:pPr>
            <w:r w:rsidRPr="00DC75F3">
              <w:t>Accessibility</w:t>
            </w:r>
          </w:p>
        </w:tc>
        <w:tc>
          <w:tcPr>
            <w:tcW w:w="6469" w:type="dxa"/>
            <w:hideMark/>
          </w:tcPr>
          <w:p w14:paraId="2F4545A0" w14:textId="77777777" w:rsidR="0014671E" w:rsidRPr="00DC75F3" w:rsidRDefault="0014671E" w:rsidP="00097AED">
            <w:pPr>
              <w:spacing w:after="160" w:line="278" w:lineRule="auto"/>
            </w:pPr>
            <w:r w:rsidRPr="00DC75F3">
              <w:t>Input fields must be properly labeled for screen readers</w:t>
            </w:r>
          </w:p>
        </w:tc>
      </w:tr>
    </w:tbl>
    <w:p w14:paraId="269E1E6E" w14:textId="77777777" w:rsidR="0014671E" w:rsidRPr="00DC75F3" w:rsidRDefault="0014671E" w:rsidP="0014671E">
      <w:r>
        <w:pict w14:anchorId="75B66F67">
          <v:rect id="_x0000_i1025" style="width:0;height:1.5pt" o:hralign="center" o:hrstd="t" o:hr="t" fillcolor="#a0a0a0" stroked="f"/>
        </w:pict>
      </w:r>
    </w:p>
    <w:p w14:paraId="1B0216A3" w14:textId="2B2B60DC" w:rsidR="0014671E" w:rsidRPr="00DC75F3" w:rsidRDefault="0014671E" w:rsidP="0014671E">
      <w:pPr>
        <w:rPr>
          <w:b/>
          <w:bCs/>
        </w:rPr>
      </w:pPr>
      <w:r>
        <w:rPr>
          <w:b/>
          <w:bCs/>
        </w:rPr>
        <w:t>8</w:t>
      </w:r>
      <w:r w:rsidRPr="00DC75F3">
        <w:rPr>
          <w:b/>
          <w:bCs/>
        </w:rPr>
        <w:t>. Use Cases</w:t>
      </w:r>
    </w:p>
    <w:p w14:paraId="3A2B394A" w14:textId="77777777" w:rsidR="0014671E" w:rsidRPr="00DC75F3" w:rsidRDefault="0014671E" w:rsidP="0014671E">
      <w:pPr>
        <w:rPr>
          <w:b/>
          <w:bCs/>
        </w:rPr>
      </w:pPr>
      <w:r w:rsidRPr="00DC75F3">
        <w:rPr>
          <w:b/>
          <w:bCs/>
        </w:rPr>
        <w:t>Use Case 1: Successful Registration</w:t>
      </w:r>
    </w:p>
    <w:p w14:paraId="2741B010" w14:textId="77777777" w:rsidR="0014671E" w:rsidRPr="00DC75F3" w:rsidRDefault="0014671E" w:rsidP="0014671E">
      <w:r w:rsidRPr="00DC75F3">
        <w:rPr>
          <w:b/>
          <w:bCs/>
        </w:rPr>
        <w:t>Actors:</w:t>
      </w:r>
      <w:r w:rsidRPr="00DC75F3">
        <w:t xml:space="preserve"> User</w:t>
      </w:r>
      <w:r w:rsidRPr="00DC75F3">
        <w:br/>
      </w:r>
      <w:r w:rsidRPr="00DC75F3">
        <w:rPr>
          <w:b/>
          <w:bCs/>
        </w:rPr>
        <w:t>Precondition:</w:t>
      </w:r>
      <w:r w:rsidRPr="00DC75F3">
        <w:t xml:space="preserve"> Register page is accessible</w:t>
      </w:r>
      <w:r w:rsidRPr="00DC75F3">
        <w:br/>
      </w:r>
      <w:r w:rsidRPr="00DC75F3">
        <w:rPr>
          <w:b/>
          <w:bCs/>
        </w:rPr>
        <w:t>Steps:</w:t>
      </w:r>
    </w:p>
    <w:p w14:paraId="1E0C2A09" w14:textId="77777777" w:rsidR="0014671E" w:rsidRPr="00DC75F3" w:rsidRDefault="0014671E" w:rsidP="0014671E">
      <w:pPr>
        <w:numPr>
          <w:ilvl w:val="0"/>
          <w:numId w:val="16"/>
        </w:numPr>
        <w:spacing w:after="160" w:line="278" w:lineRule="auto"/>
      </w:pPr>
      <w:r w:rsidRPr="00DC75F3">
        <w:t>User opens Register Page</w:t>
      </w:r>
    </w:p>
    <w:p w14:paraId="53B5550A" w14:textId="77777777" w:rsidR="0014671E" w:rsidRPr="00DC75F3" w:rsidRDefault="0014671E" w:rsidP="0014671E">
      <w:pPr>
        <w:numPr>
          <w:ilvl w:val="0"/>
          <w:numId w:val="16"/>
        </w:numPr>
        <w:spacing w:after="160" w:line="278" w:lineRule="auto"/>
      </w:pPr>
      <w:r w:rsidRPr="00DC75F3">
        <w:t>Fills in valid First Name, Last Name, Email, Password, Confirm Password</w:t>
      </w:r>
    </w:p>
    <w:p w14:paraId="6E8C3C31" w14:textId="77777777" w:rsidR="0014671E" w:rsidRPr="00DC75F3" w:rsidRDefault="0014671E" w:rsidP="0014671E">
      <w:pPr>
        <w:numPr>
          <w:ilvl w:val="0"/>
          <w:numId w:val="16"/>
        </w:numPr>
        <w:spacing w:after="160" w:line="278" w:lineRule="auto"/>
      </w:pPr>
      <w:r w:rsidRPr="00DC75F3">
        <w:t>(Optional) Selects/unselects Newsletter checkbox</w:t>
      </w:r>
    </w:p>
    <w:p w14:paraId="14EE22A8" w14:textId="77777777" w:rsidR="0014671E" w:rsidRPr="00DC75F3" w:rsidRDefault="0014671E" w:rsidP="0014671E">
      <w:pPr>
        <w:numPr>
          <w:ilvl w:val="0"/>
          <w:numId w:val="16"/>
        </w:numPr>
        <w:spacing w:after="160" w:line="278" w:lineRule="auto"/>
      </w:pPr>
      <w:r w:rsidRPr="00DC75F3">
        <w:t>Clicks “Register”</w:t>
      </w:r>
      <w:r w:rsidRPr="00DC75F3">
        <w:br/>
      </w:r>
      <w:r w:rsidRPr="00DC75F3">
        <w:rPr>
          <w:b/>
          <w:bCs/>
        </w:rPr>
        <w:t>Expected Result:</w:t>
      </w:r>
      <w:r w:rsidRPr="00DC75F3">
        <w:t xml:space="preserve"> Account is created successfully; confirmation message displayed</w:t>
      </w:r>
    </w:p>
    <w:p w14:paraId="0EB44E71" w14:textId="77777777" w:rsidR="0014671E" w:rsidRPr="00DC75F3" w:rsidRDefault="0014671E" w:rsidP="0014671E">
      <w:r>
        <w:pict w14:anchorId="72DCADB6">
          <v:rect id="_x0000_i1026" style="width:0;height:1.5pt" o:hralign="center" o:hrstd="t" o:hr="t" fillcolor="#a0a0a0" stroked="f"/>
        </w:pict>
      </w:r>
    </w:p>
    <w:p w14:paraId="3631FC80" w14:textId="77777777" w:rsidR="0014671E" w:rsidRPr="00DC75F3" w:rsidRDefault="0014671E" w:rsidP="0014671E">
      <w:pPr>
        <w:rPr>
          <w:b/>
          <w:bCs/>
        </w:rPr>
      </w:pPr>
      <w:r w:rsidRPr="00DC75F3">
        <w:rPr>
          <w:b/>
          <w:bCs/>
        </w:rPr>
        <w:t>Use Case 2: Invalid Email</w:t>
      </w:r>
    </w:p>
    <w:p w14:paraId="36B07DDD" w14:textId="77777777" w:rsidR="0014671E" w:rsidRPr="00DC75F3" w:rsidRDefault="0014671E" w:rsidP="0014671E">
      <w:r w:rsidRPr="00DC75F3">
        <w:rPr>
          <w:b/>
          <w:bCs/>
        </w:rPr>
        <w:t>Steps:</w:t>
      </w:r>
      <w:r w:rsidRPr="00DC75F3">
        <w:t xml:space="preserve"> Enter abc@ in Email field </w:t>
      </w:r>
      <w:r>
        <w:t>-&gt;</w:t>
      </w:r>
      <w:r w:rsidRPr="00DC75F3">
        <w:t xml:space="preserve"> Click Register</w:t>
      </w:r>
      <w:r w:rsidRPr="00DC75F3">
        <w:br/>
      </w:r>
      <w:r w:rsidRPr="00DC75F3">
        <w:rPr>
          <w:b/>
          <w:bCs/>
        </w:rPr>
        <w:t>Expected Result:</w:t>
      </w:r>
      <w:r w:rsidRPr="00DC75F3">
        <w:t xml:space="preserve"> Error message: “Wrong email”</w:t>
      </w:r>
    </w:p>
    <w:p w14:paraId="2BD94614" w14:textId="77777777" w:rsidR="0014671E" w:rsidRPr="00DC75F3" w:rsidRDefault="0014671E" w:rsidP="0014671E">
      <w:r>
        <w:pict w14:anchorId="17012385">
          <v:rect id="_x0000_i1027" style="width:0;height:1.5pt" o:hralign="center" o:hrstd="t" o:hr="t" fillcolor="#a0a0a0" stroked="f"/>
        </w:pict>
      </w:r>
    </w:p>
    <w:p w14:paraId="496228FC" w14:textId="77777777" w:rsidR="0014671E" w:rsidRDefault="0014671E" w:rsidP="0014671E">
      <w:pPr>
        <w:rPr>
          <w:b/>
          <w:bCs/>
        </w:rPr>
      </w:pPr>
    </w:p>
    <w:p w14:paraId="55CB1C78" w14:textId="77777777" w:rsidR="0014671E" w:rsidRDefault="0014671E" w:rsidP="0014671E">
      <w:pPr>
        <w:rPr>
          <w:b/>
          <w:bCs/>
        </w:rPr>
      </w:pPr>
    </w:p>
    <w:p w14:paraId="6C100806" w14:textId="77777777" w:rsidR="0014671E" w:rsidRPr="00DC75F3" w:rsidRDefault="0014671E" w:rsidP="0014671E">
      <w:pPr>
        <w:rPr>
          <w:b/>
          <w:bCs/>
        </w:rPr>
      </w:pPr>
      <w:r w:rsidRPr="00DC75F3">
        <w:rPr>
          <w:b/>
          <w:bCs/>
        </w:rPr>
        <w:t>Use Case 3: Password Mismatch</w:t>
      </w:r>
    </w:p>
    <w:p w14:paraId="3E10C59E" w14:textId="77777777" w:rsidR="0014671E" w:rsidRPr="00DC75F3" w:rsidRDefault="0014671E" w:rsidP="0014671E">
      <w:r w:rsidRPr="00DC75F3">
        <w:rPr>
          <w:b/>
          <w:bCs/>
        </w:rPr>
        <w:t>Steps:</w:t>
      </w:r>
      <w:r w:rsidRPr="00DC75F3">
        <w:t xml:space="preserve"> Enter different values in Password and Confirm Password → Click Register</w:t>
      </w:r>
      <w:r w:rsidRPr="00DC75F3">
        <w:br/>
      </w:r>
      <w:r w:rsidRPr="00DC75F3">
        <w:rPr>
          <w:b/>
          <w:bCs/>
        </w:rPr>
        <w:t>Expected Result:</w:t>
      </w:r>
      <w:r w:rsidRPr="00DC75F3">
        <w:t xml:space="preserve"> Error message: “The password and confirmation password do not match.”</w:t>
      </w:r>
    </w:p>
    <w:p w14:paraId="247A068E" w14:textId="77777777" w:rsidR="0014671E" w:rsidRPr="00DC75F3" w:rsidRDefault="0014671E" w:rsidP="0014671E">
      <w:r>
        <w:pict w14:anchorId="21BC574C">
          <v:rect id="_x0000_i1028" style="width:0;height:1.5pt" o:hralign="center" o:hrstd="t" o:hr="t" fillcolor="#a0a0a0" stroked="f"/>
        </w:pict>
      </w:r>
    </w:p>
    <w:p w14:paraId="785A4C5A" w14:textId="77777777" w:rsidR="0014671E" w:rsidRPr="00DC75F3" w:rsidRDefault="0014671E" w:rsidP="0014671E">
      <w:pPr>
        <w:rPr>
          <w:b/>
          <w:bCs/>
        </w:rPr>
      </w:pPr>
      <w:r w:rsidRPr="00DC75F3">
        <w:rPr>
          <w:b/>
          <w:bCs/>
        </w:rPr>
        <w:t>Use Case 4: Newsletter Subscription</w:t>
      </w:r>
    </w:p>
    <w:p w14:paraId="3B2FFF93" w14:textId="77777777" w:rsidR="0014671E" w:rsidRPr="00DC75F3" w:rsidRDefault="0014671E" w:rsidP="0014671E">
      <w:r w:rsidRPr="00DC75F3">
        <w:rPr>
          <w:b/>
          <w:bCs/>
        </w:rPr>
        <w:t>Steps:</w:t>
      </w:r>
      <w:r w:rsidRPr="00DC75F3">
        <w:t xml:space="preserve"> Keep Newsletter checked → Register</w:t>
      </w:r>
      <w:r w:rsidRPr="00DC75F3">
        <w:br/>
      </w:r>
      <w:r w:rsidRPr="00DC75F3">
        <w:rPr>
          <w:b/>
          <w:bCs/>
        </w:rPr>
        <w:t>Expected Result:</w:t>
      </w:r>
      <w:r w:rsidRPr="00DC75F3">
        <w:t xml:space="preserve"> User account created with newsletter subscription active</w:t>
      </w:r>
    </w:p>
    <w:p w14:paraId="3B6C6D04" w14:textId="77777777" w:rsidR="0014671E" w:rsidRPr="00DC75F3" w:rsidRDefault="0014671E" w:rsidP="0014671E">
      <w:r w:rsidRPr="00DC75F3">
        <w:rPr>
          <w:b/>
          <w:bCs/>
        </w:rPr>
        <w:lastRenderedPageBreak/>
        <w:t>Steps:</w:t>
      </w:r>
      <w:r w:rsidRPr="00DC75F3">
        <w:t xml:space="preserve"> Uncheck Newsletter → Register</w:t>
      </w:r>
      <w:r w:rsidRPr="00DC75F3">
        <w:br/>
      </w:r>
      <w:r w:rsidRPr="00DC75F3">
        <w:rPr>
          <w:b/>
          <w:bCs/>
        </w:rPr>
        <w:t>Expected Result:</w:t>
      </w:r>
      <w:r w:rsidRPr="00DC75F3">
        <w:t xml:space="preserve"> User account created without newsletter subscription</w:t>
      </w:r>
    </w:p>
    <w:p w14:paraId="499EF849" w14:textId="77777777" w:rsidR="0014671E" w:rsidRPr="00DC75F3" w:rsidRDefault="0014671E" w:rsidP="0014671E">
      <w:r>
        <w:pict w14:anchorId="516DB801">
          <v:rect id="_x0000_i1029" style="width:0;height:1.5pt" o:hralign="center" o:hrstd="t" o:hr="t" fillcolor="#a0a0a0" stroked="f"/>
        </w:pict>
      </w:r>
    </w:p>
    <w:p w14:paraId="72A7ED72" w14:textId="4DB2F1D6" w:rsidR="0014671E" w:rsidRPr="00DC75F3" w:rsidRDefault="0014671E" w:rsidP="0014671E">
      <w:pPr>
        <w:rPr>
          <w:b/>
          <w:bCs/>
        </w:rPr>
      </w:pPr>
      <w:r>
        <w:rPr>
          <w:b/>
          <w:bCs/>
        </w:rPr>
        <w:t>9</w:t>
      </w:r>
      <w:r w:rsidRPr="00DC75F3">
        <w:rPr>
          <w:b/>
          <w:bCs/>
        </w:rPr>
        <w:t>. Assumptions and Dependencies</w:t>
      </w:r>
    </w:p>
    <w:p w14:paraId="2F4D21F4" w14:textId="77777777" w:rsidR="0014671E" w:rsidRPr="00DC75F3" w:rsidRDefault="0014671E" w:rsidP="0014671E">
      <w:pPr>
        <w:numPr>
          <w:ilvl w:val="0"/>
          <w:numId w:val="17"/>
        </w:numPr>
        <w:spacing w:after="160" w:line="278" w:lineRule="auto"/>
      </w:pPr>
      <w:r w:rsidRPr="00DC75F3">
        <w:t>User has a stable internet connection.</w:t>
      </w:r>
    </w:p>
    <w:p w14:paraId="3D1C6B14" w14:textId="77777777" w:rsidR="0014671E" w:rsidRPr="00DC75F3" w:rsidRDefault="0014671E" w:rsidP="0014671E">
      <w:pPr>
        <w:numPr>
          <w:ilvl w:val="0"/>
          <w:numId w:val="17"/>
        </w:numPr>
        <w:spacing w:after="160" w:line="278" w:lineRule="auto"/>
      </w:pPr>
      <w:r w:rsidRPr="00DC75F3">
        <w:t>Application server is up and running.</w:t>
      </w:r>
    </w:p>
    <w:p w14:paraId="0644A527" w14:textId="77777777" w:rsidR="0014671E" w:rsidRPr="00DC75F3" w:rsidRDefault="0014671E" w:rsidP="0014671E">
      <w:pPr>
        <w:numPr>
          <w:ilvl w:val="0"/>
          <w:numId w:val="17"/>
        </w:numPr>
        <w:spacing w:after="160" w:line="278" w:lineRule="auto"/>
      </w:pPr>
      <w:r w:rsidRPr="00DC75F3">
        <w:t>Validations follow standard nopCommerce business rules.</w:t>
      </w:r>
    </w:p>
    <w:p w14:paraId="12807634" w14:textId="77777777" w:rsidR="0014671E" w:rsidRPr="00DC75F3" w:rsidRDefault="0014671E" w:rsidP="0014671E">
      <w:r>
        <w:pict w14:anchorId="7938DD72">
          <v:rect id="_x0000_i1030" style="width:0;height:1.5pt" o:hralign="center" o:hrstd="t" o:hr="t" fillcolor="#a0a0a0" stroked="f"/>
        </w:pict>
      </w:r>
    </w:p>
    <w:p w14:paraId="654362BC" w14:textId="064E787C" w:rsidR="0014671E" w:rsidRPr="00DC75F3" w:rsidRDefault="0014671E" w:rsidP="0014671E">
      <w:pPr>
        <w:rPr>
          <w:b/>
          <w:bCs/>
        </w:rPr>
      </w:pPr>
      <w:r>
        <w:rPr>
          <w:b/>
          <w:bCs/>
        </w:rPr>
        <w:t>10</w:t>
      </w:r>
      <w:r w:rsidRPr="00DC75F3">
        <w:rPr>
          <w:b/>
          <w:bCs/>
        </w:rPr>
        <w:t>. References</w:t>
      </w:r>
    </w:p>
    <w:p w14:paraId="652FA8D3" w14:textId="77777777" w:rsidR="0014671E" w:rsidRPr="00DC75F3" w:rsidRDefault="0014671E" w:rsidP="0014671E">
      <w:pPr>
        <w:numPr>
          <w:ilvl w:val="0"/>
          <w:numId w:val="18"/>
        </w:numPr>
        <w:spacing w:after="160" w:line="278" w:lineRule="auto"/>
      </w:pPr>
      <w:r w:rsidRPr="00DC75F3">
        <w:t>nopCommerce Demo Register Page – https://demo.nopcommerce.com/register</w:t>
      </w:r>
    </w:p>
    <w:p w14:paraId="706CA162" w14:textId="77777777" w:rsidR="0014671E" w:rsidRPr="00DC75F3" w:rsidRDefault="0014671E" w:rsidP="0014671E">
      <w:pPr>
        <w:numPr>
          <w:ilvl w:val="0"/>
          <w:numId w:val="18"/>
        </w:numPr>
        <w:spacing w:after="160" w:line="278" w:lineRule="auto"/>
      </w:pPr>
      <w:r w:rsidRPr="00DC75F3">
        <w:t>IEEE Standard for SRS Documentation</w:t>
      </w:r>
    </w:p>
    <w:p w14:paraId="12781AAD" w14:textId="77777777" w:rsidR="0014671E" w:rsidRDefault="0014671E" w:rsidP="0014671E"/>
    <w:p w14:paraId="678328DE" w14:textId="68BBE46B" w:rsidR="00477090" w:rsidRDefault="00477090" w:rsidP="0014671E">
      <w:pPr>
        <w:pStyle w:val="Heading2"/>
        <w:rPr>
          <w:rFonts w:ascii="Times New Roman" w:hAnsi="Times New Roman" w:cs="Times New Roman"/>
          <w:sz w:val="24"/>
          <w:szCs w:val="24"/>
        </w:rPr>
      </w:pPr>
    </w:p>
    <w:sectPr w:rsidR="0047709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C7A3E" w14:textId="77777777" w:rsidR="0011679B" w:rsidRDefault="0011679B">
      <w:pPr>
        <w:spacing w:line="240" w:lineRule="auto"/>
      </w:pPr>
      <w:r>
        <w:separator/>
      </w:r>
    </w:p>
  </w:endnote>
  <w:endnote w:type="continuationSeparator" w:id="0">
    <w:p w14:paraId="32E9ADF1" w14:textId="77777777" w:rsidR="0011679B" w:rsidRDefault="001167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9BC38" w14:textId="77777777" w:rsidR="0011679B" w:rsidRDefault="0011679B">
      <w:pPr>
        <w:spacing w:after="0"/>
      </w:pPr>
      <w:r>
        <w:separator/>
      </w:r>
    </w:p>
  </w:footnote>
  <w:footnote w:type="continuationSeparator" w:id="0">
    <w:p w14:paraId="53569C4A" w14:textId="77777777" w:rsidR="0011679B" w:rsidRDefault="0011679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8EA20AC"/>
    <w:multiLevelType w:val="multilevel"/>
    <w:tmpl w:val="5D18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AB5BAB"/>
    <w:multiLevelType w:val="multilevel"/>
    <w:tmpl w:val="FD38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687F56"/>
    <w:multiLevelType w:val="hybridMultilevel"/>
    <w:tmpl w:val="C39E07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5543E00"/>
    <w:multiLevelType w:val="multilevel"/>
    <w:tmpl w:val="76DA2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EB6951"/>
    <w:multiLevelType w:val="multilevel"/>
    <w:tmpl w:val="4A10B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C91FE9"/>
    <w:multiLevelType w:val="hybridMultilevel"/>
    <w:tmpl w:val="CAB4D4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3C02199"/>
    <w:multiLevelType w:val="multilevel"/>
    <w:tmpl w:val="6A3A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2A0CC7"/>
    <w:multiLevelType w:val="multilevel"/>
    <w:tmpl w:val="B6C40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B9C458A"/>
    <w:multiLevelType w:val="hybridMultilevel"/>
    <w:tmpl w:val="761C760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402542E"/>
    <w:multiLevelType w:val="hybridMultilevel"/>
    <w:tmpl w:val="4936FD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421573B"/>
    <w:multiLevelType w:val="hybridMultilevel"/>
    <w:tmpl w:val="57920A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A206CEF"/>
    <w:multiLevelType w:val="hybridMultilevel"/>
    <w:tmpl w:val="98208F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05584495">
    <w:abstractNumId w:val="5"/>
  </w:num>
  <w:num w:numId="2" w16cid:durableId="1944456614">
    <w:abstractNumId w:val="3"/>
  </w:num>
  <w:num w:numId="3" w16cid:durableId="741103672">
    <w:abstractNumId w:val="2"/>
  </w:num>
  <w:num w:numId="4" w16cid:durableId="1730111975">
    <w:abstractNumId w:val="4"/>
  </w:num>
  <w:num w:numId="5" w16cid:durableId="351495971">
    <w:abstractNumId w:val="1"/>
  </w:num>
  <w:num w:numId="6" w16cid:durableId="845558786">
    <w:abstractNumId w:val="0"/>
  </w:num>
  <w:num w:numId="7" w16cid:durableId="1342589615">
    <w:abstractNumId w:val="13"/>
  </w:num>
  <w:num w:numId="8" w16cid:durableId="1080179302">
    <w:abstractNumId w:val="12"/>
  </w:num>
  <w:num w:numId="9" w16cid:durableId="757408569">
    <w:abstractNumId w:val="15"/>
  </w:num>
  <w:num w:numId="10" w16cid:durableId="1369602372">
    <w:abstractNumId w:val="17"/>
  </w:num>
  <w:num w:numId="11" w16cid:durableId="600185134">
    <w:abstractNumId w:val="7"/>
  </w:num>
  <w:num w:numId="12" w16cid:durableId="1980064008">
    <w:abstractNumId w:val="11"/>
  </w:num>
  <w:num w:numId="13" w16cid:durableId="956639158">
    <w:abstractNumId w:val="8"/>
  </w:num>
  <w:num w:numId="14" w16cid:durableId="574166340">
    <w:abstractNumId w:val="16"/>
  </w:num>
  <w:num w:numId="15" w16cid:durableId="162819607">
    <w:abstractNumId w:val="14"/>
  </w:num>
  <w:num w:numId="16" w16cid:durableId="422649154">
    <w:abstractNumId w:val="10"/>
  </w:num>
  <w:num w:numId="17" w16cid:durableId="854081079">
    <w:abstractNumId w:val="9"/>
  </w:num>
  <w:num w:numId="18" w16cid:durableId="9582168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144"/>
    <w:rsid w:val="00004039"/>
    <w:rsid w:val="00034616"/>
    <w:rsid w:val="0006063C"/>
    <w:rsid w:val="000A1217"/>
    <w:rsid w:val="0011679B"/>
    <w:rsid w:val="0014671E"/>
    <w:rsid w:val="0015074B"/>
    <w:rsid w:val="00187A38"/>
    <w:rsid w:val="00194BB8"/>
    <w:rsid w:val="0029639D"/>
    <w:rsid w:val="002E0971"/>
    <w:rsid w:val="002E6771"/>
    <w:rsid w:val="002F67D7"/>
    <w:rsid w:val="00326F90"/>
    <w:rsid w:val="00360289"/>
    <w:rsid w:val="00385D9D"/>
    <w:rsid w:val="003C2E22"/>
    <w:rsid w:val="003F4CC4"/>
    <w:rsid w:val="00401AEB"/>
    <w:rsid w:val="0043514C"/>
    <w:rsid w:val="00446F23"/>
    <w:rsid w:val="00477090"/>
    <w:rsid w:val="004C00C6"/>
    <w:rsid w:val="004D2D2F"/>
    <w:rsid w:val="0053019A"/>
    <w:rsid w:val="005A047D"/>
    <w:rsid w:val="005F629A"/>
    <w:rsid w:val="0067602D"/>
    <w:rsid w:val="00700C23"/>
    <w:rsid w:val="00736684"/>
    <w:rsid w:val="00796FEB"/>
    <w:rsid w:val="007D0D46"/>
    <w:rsid w:val="007D7C85"/>
    <w:rsid w:val="0089156F"/>
    <w:rsid w:val="008A27B4"/>
    <w:rsid w:val="009225CF"/>
    <w:rsid w:val="00A27600"/>
    <w:rsid w:val="00AA1D74"/>
    <w:rsid w:val="00AA1D8D"/>
    <w:rsid w:val="00AC32D2"/>
    <w:rsid w:val="00B034DB"/>
    <w:rsid w:val="00B47730"/>
    <w:rsid w:val="00BA0568"/>
    <w:rsid w:val="00C923EA"/>
    <w:rsid w:val="00CB0664"/>
    <w:rsid w:val="00CC2200"/>
    <w:rsid w:val="00CE23AC"/>
    <w:rsid w:val="00CF633C"/>
    <w:rsid w:val="00D43321"/>
    <w:rsid w:val="00DA70EB"/>
    <w:rsid w:val="00E845CD"/>
    <w:rsid w:val="00E8799F"/>
    <w:rsid w:val="00EA17CE"/>
    <w:rsid w:val="00EB5230"/>
    <w:rsid w:val="00F50F9F"/>
    <w:rsid w:val="00FC693F"/>
    <w:rsid w:val="00FE505F"/>
    <w:rsid w:val="148C79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C05743"/>
  <w14:defaultImageDpi w14:val="300"/>
  <w15:docId w15:val="{7A777BCE-4009-40CF-8315-4A16A17C1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000FF" w:themeColor="hyperlink"/>
      <w:u w:val="single"/>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customStyle="1" w:styleId="UnresolvedMention1">
    <w:name w:val="Unresolved Mention1"/>
    <w:basedOn w:val="DefaultParagraphFont"/>
    <w:uiPriority w:val="99"/>
    <w:semiHidden/>
    <w:unhideWhenUsed/>
    <w:rPr>
      <w:color w:val="605E5C"/>
      <w:shd w:val="clear" w:color="auto" w:fill="E1DFDD"/>
    </w:rPr>
  </w:style>
  <w:style w:type="table" w:styleId="TableGridLight">
    <w:name w:val="Grid Table Light"/>
    <w:basedOn w:val="TableNormal"/>
    <w:uiPriority w:val="40"/>
    <w:rsid w:val="00D4332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4332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7D7C8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14</Pages>
  <Words>2328</Words>
  <Characters>13275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SRUSHTI L SHETTY</cp:lastModifiedBy>
  <cp:revision>5</cp:revision>
  <dcterms:created xsi:type="dcterms:W3CDTF">2026-02-20T14:12:00Z</dcterms:created>
  <dcterms:modified xsi:type="dcterms:W3CDTF">2026-02-20T14:18:00Z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8D415F0E0E5640809540C616561DF3C0_13</vt:lpwstr>
  </property>
</Properties>
</file>